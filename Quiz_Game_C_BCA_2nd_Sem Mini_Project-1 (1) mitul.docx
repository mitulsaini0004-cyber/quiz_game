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28B4" w:rsidRDefault="00F1366B" w:rsidP="003B449A">
      <w:pPr>
        <w:spacing w:after="222" w:line="259" w:lineRule="auto"/>
        <w:ind w:firstLineChars="300" w:firstLine="1205"/>
        <w:rPr>
          <w:sz w:val="40"/>
          <w:szCs w:val="40"/>
        </w:rPr>
      </w:pPr>
      <w:r>
        <w:rPr>
          <w:rFonts w:eastAsia="Times New Roman" w:cs="Times New Roman"/>
          <w:b/>
          <w:sz w:val="40"/>
          <w:szCs w:val="40"/>
        </w:rPr>
        <w:t>MINI PROJECT REPORT</w:t>
      </w:r>
    </w:p>
    <w:p w:rsidR="007628B4" w:rsidRDefault="00F1366B">
      <w:pPr>
        <w:spacing w:after="361" w:line="259" w:lineRule="auto"/>
        <w:ind w:right="1331"/>
        <w:jc w:val="center"/>
      </w:pPr>
      <w:r>
        <w:rPr>
          <w:rFonts w:eastAsia="Times New Roman" w:cs="Times New Roman"/>
          <w:b/>
          <w:sz w:val="40"/>
        </w:rPr>
        <w:t>ON</w:t>
      </w:r>
    </w:p>
    <w:p w:rsidR="007628B4" w:rsidRDefault="00F1366B">
      <w:pPr>
        <w:spacing w:after="0" w:line="259" w:lineRule="auto"/>
        <w:ind w:left="29"/>
        <w:rPr>
          <w:sz w:val="40"/>
          <w:szCs w:val="40"/>
        </w:rPr>
      </w:pPr>
      <w:r>
        <w:rPr>
          <w:rFonts w:eastAsia="Times New Roman" w:cs="Times New Roman"/>
          <w:b/>
          <w:color w:val="00B0F0"/>
          <w:sz w:val="40"/>
          <w:szCs w:val="40"/>
        </w:rPr>
        <w:t>“</w:t>
      </w:r>
      <w:r>
        <w:rPr>
          <w:rFonts w:eastAsia="Times New Roman" w:cs="Times New Roman"/>
          <w:b/>
          <w:color w:val="00B0F0"/>
          <w:sz w:val="40"/>
          <w:szCs w:val="40"/>
        </w:rPr>
        <w:t>Quiz Game</w:t>
      </w:r>
      <w:r>
        <w:rPr>
          <w:rFonts w:eastAsia="Times New Roman" w:cs="Times New Roman"/>
          <w:b/>
          <w:color w:val="00B0F0"/>
          <w:sz w:val="40"/>
          <w:szCs w:val="40"/>
        </w:rPr>
        <w:t>”</w:t>
      </w:r>
    </w:p>
    <w:p w:rsidR="007628B4" w:rsidRDefault="007628B4">
      <w:pPr>
        <w:spacing w:after="0" w:line="259" w:lineRule="auto"/>
        <w:ind w:right="733"/>
        <w:jc w:val="center"/>
        <w:rPr>
          <w:rFonts w:eastAsia="Times New Roman" w:cs="Times New Roman"/>
        </w:rPr>
      </w:pPr>
    </w:p>
    <w:p w:rsidR="007628B4" w:rsidRDefault="00F1366B" w:rsidP="003B449A">
      <w:pPr>
        <w:spacing w:after="0" w:line="259" w:lineRule="auto"/>
        <w:ind w:rightChars="104" w:right="250"/>
        <w:jc w:val="center"/>
        <w:rPr>
          <w:rFonts w:ascii="Calibri" w:eastAsia="SimSun" w:hAnsi="Calibri" w:cs="Calibri"/>
          <w:color w:val="000000"/>
          <w:sz w:val="32"/>
          <w:szCs w:val="32"/>
        </w:rPr>
      </w:pPr>
      <w:r>
        <w:rPr>
          <w:rFonts w:ascii="Calibri" w:eastAsia="SimSun" w:hAnsi="Calibri" w:cs="Calibri"/>
          <w:color w:val="000000"/>
          <w:sz w:val="32"/>
          <w:szCs w:val="32"/>
        </w:rPr>
        <w:t xml:space="preserve">Submitted in the partial fulfilment for the award of a degree of </w:t>
      </w:r>
    </w:p>
    <w:p w:rsidR="007628B4" w:rsidRDefault="00F1366B">
      <w:pPr>
        <w:spacing w:after="0" w:line="259" w:lineRule="auto"/>
        <w:ind w:rightChars="205" w:right="492"/>
        <w:jc w:val="center"/>
        <w:rPr>
          <w:rFonts w:cs="Times New Roman"/>
          <w:color w:val="2E75B6"/>
          <w:sz w:val="32"/>
          <w:szCs w:val="32"/>
        </w:rPr>
      </w:pPr>
      <w:r>
        <w:rPr>
          <w:rFonts w:ascii="Calibri" w:eastAsia="SimSun" w:hAnsi="Calibri" w:cs="Calibri"/>
          <w:color w:val="000000"/>
          <w:sz w:val="32"/>
          <w:szCs w:val="32"/>
        </w:rPr>
        <w:t>Bachelor of Computer Application</w:t>
      </w:r>
    </w:p>
    <w:p w:rsidR="007628B4" w:rsidRDefault="007628B4">
      <w:pPr>
        <w:spacing w:after="0" w:line="259" w:lineRule="auto"/>
        <w:ind w:right="802"/>
        <w:jc w:val="center"/>
      </w:pPr>
    </w:p>
    <w:p w:rsidR="007628B4" w:rsidRDefault="00F1366B">
      <w:pPr>
        <w:spacing w:after="0" w:line="259" w:lineRule="auto"/>
        <w:ind w:right="3056"/>
        <w:jc w:val="right"/>
      </w:pPr>
      <w:r>
        <w:rPr>
          <w:noProof/>
        </w:rP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653405" cy="1349375"/>
            <wp:effectExtent l="0" t="0" r="0" b="3175"/>
            <wp:wrapTight wrapText="bothSides">
              <wp:wrapPolygon edited="0">
                <wp:start x="0" y="305"/>
                <wp:lineTo x="0" y="15857"/>
                <wp:lineTo x="655" y="19821"/>
                <wp:lineTo x="1237" y="21346"/>
                <wp:lineTo x="1310" y="21346"/>
                <wp:lineTo x="2475" y="21346"/>
                <wp:lineTo x="2620" y="21346"/>
                <wp:lineTo x="3130" y="19821"/>
                <wp:lineTo x="9316" y="19821"/>
                <wp:lineTo x="20598" y="16772"/>
                <wp:lineTo x="20525" y="14942"/>
                <wp:lineTo x="20816" y="14942"/>
                <wp:lineTo x="21326" y="11588"/>
                <wp:lineTo x="21399" y="6404"/>
                <wp:lineTo x="20089" y="5794"/>
                <wp:lineTo x="13756" y="5184"/>
                <wp:lineTo x="13902" y="1220"/>
                <wp:lineTo x="12009" y="305"/>
                <wp:lineTo x="2475" y="305"/>
                <wp:lineTo x="0" y="305"/>
              </wp:wrapPolygon>
            </wp:wrapTight>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rcRect r="20155"/>
                    <a:stretch>
                      <a:fillRect/>
                    </a:stretch>
                  </pic:blipFill>
                  <pic:spPr>
                    <a:xfrm>
                      <a:off x="0" y="0"/>
                      <a:ext cx="5653405" cy="1349375"/>
                    </a:xfrm>
                    <a:prstGeom prst="rect">
                      <a:avLst/>
                    </a:prstGeom>
                  </pic:spPr>
                </pic:pic>
              </a:graphicData>
            </a:graphic>
          </wp:anchor>
        </w:drawing>
      </w:r>
    </w:p>
    <w:p w:rsidR="007628B4" w:rsidRDefault="007628B4">
      <w:pPr>
        <w:spacing w:after="68" w:line="259" w:lineRule="auto"/>
        <w:ind w:right="805"/>
        <w:jc w:val="center"/>
      </w:pPr>
    </w:p>
    <w:p w:rsidR="007628B4" w:rsidRDefault="007628B4">
      <w:pPr>
        <w:spacing w:after="68" w:line="259" w:lineRule="auto"/>
        <w:ind w:right="805"/>
        <w:jc w:val="center"/>
      </w:pPr>
    </w:p>
    <w:p w:rsidR="007628B4" w:rsidRDefault="007628B4">
      <w:pPr>
        <w:spacing w:after="571" w:line="259" w:lineRule="auto"/>
        <w:ind w:right="805"/>
        <w:jc w:val="center"/>
      </w:pPr>
    </w:p>
    <w:p w:rsidR="007628B4" w:rsidRDefault="00F1366B">
      <w:pPr>
        <w:pStyle w:val="Heading1"/>
        <w:spacing w:line="263" w:lineRule="auto"/>
        <w:ind w:firstLineChars="500" w:firstLine="1807"/>
        <w:rPr>
          <w:rFonts w:ascii="Times New Roman" w:hAnsi="Times New Roman" w:cs="Times New Roman"/>
          <w:color w:val="000000"/>
          <w:sz w:val="36"/>
          <w:szCs w:val="36"/>
        </w:rPr>
      </w:pPr>
      <w:r>
        <w:rPr>
          <w:rFonts w:ascii="Times New Roman" w:hAnsi="Times New Roman" w:cs="Times New Roman"/>
          <w:color w:val="000000"/>
          <w:sz w:val="36"/>
          <w:szCs w:val="36"/>
        </w:rPr>
        <w:t xml:space="preserve">UTTARANCHAL UNIVERSITY </w:t>
      </w:r>
    </w:p>
    <w:p w:rsidR="007628B4" w:rsidRDefault="00F1366B">
      <w:pPr>
        <w:spacing w:after="4" w:line="259" w:lineRule="auto"/>
        <w:ind w:firstLineChars="500" w:firstLine="1800"/>
        <w:rPr>
          <w:sz w:val="36"/>
          <w:szCs w:val="36"/>
        </w:rPr>
      </w:pPr>
      <w:r>
        <w:rPr>
          <w:rFonts w:eastAsia="Times New Roman" w:cs="Times New Roman"/>
          <w:sz w:val="36"/>
          <w:szCs w:val="36"/>
        </w:rPr>
        <w:t xml:space="preserve">Bachelor </w:t>
      </w:r>
      <w:r>
        <w:rPr>
          <w:rFonts w:eastAsia="Times New Roman" w:cs="Times New Roman"/>
          <w:sz w:val="36"/>
          <w:szCs w:val="36"/>
        </w:rPr>
        <w:t xml:space="preserve">of Computer Application </w:t>
      </w:r>
    </w:p>
    <w:p w:rsidR="007628B4" w:rsidRDefault="00F1366B">
      <w:pPr>
        <w:spacing w:after="73" w:line="259" w:lineRule="auto"/>
        <w:rPr>
          <w:sz w:val="36"/>
          <w:szCs w:val="36"/>
        </w:rPr>
      </w:pPr>
      <w:r>
        <w:rPr>
          <w:rFonts w:eastAsia="Times New Roman" w:cs="Times New Roman"/>
          <w:sz w:val="36"/>
          <w:szCs w:val="36"/>
        </w:rPr>
        <w:t xml:space="preserve">School of Computing Sciences </w:t>
      </w:r>
    </w:p>
    <w:p w:rsidR="007628B4" w:rsidRDefault="00F1366B">
      <w:pPr>
        <w:spacing w:after="0" w:line="259" w:lineRule="auto"/>
        <w:ind w:right="1409"/>
        <w:jc w:val="center"/>
        <w:rPr>
          <w:sz w:val="36"/>
          <w:szCs w:val="36"/>
        </w:rPr>
      </w:pPr>
      <w:r>
        <w:rPr>
          <w:rFonts w:eastAsia="Times New Roman" w:cs="Times New Roman"/>
          <w:b/>
          <w:sz w:val="36"/>
          <w:szCs w:val="36"/>
        </w:rPr>
        <w:t>Session (2025-202</w:t>
      </w:r>
      <w:r>
        <w:rPr>
          <w:rFonts w:eastAsia="Times New Roman" w:cs="Times New Roman"/>
          <w:b/>
          <w:sz w:val="36"/>
          <w:szCs w:val="36"/>
          <w:lang/>
        </w:rPr>
        <w:t>6</w:t>
      </w:r>
      <w:r>
        <w:rPr>
          <w:rFonts w:eastAsia="Times New Roman" w:cs="Times New Roman"/>
          <w:b/>
          <w:sz w:val="36"/>
          <w:szCs w:val="36"/>
        </w:rPr>
        <w:t>)</w:t>
      </w:r>
    </w:p>
    <w:p w:rsidR="007628B4" w:rsidRDefault="007628B4">
      <w:pPr>
        <w:spacing w:after="0" w:line="259" w:lineRule="auto"/>
        <w:ind w:left="29"/>
      </w:pPr>
    </w:p>
    <w:p w:rsidR="007628B4" w:rsidRDefault="007628B4">
      <w:pPr>
        <w:spacing w:after="48" w:line="238" w:lineRule="auto"/>
        <w:ind w:left="29" w:right="9964"/>
      </w:pPr>
    </w:p>
    <w:p w:rsidR="007628B4" w:rsidRDefault="00F1366B">
      <w:pPr>
        <w:tabs>
          <w:tab w:val="center" w:pos="3632"/>
          <w:tab w:val="center" w:pos="5072"/>
          <w:tab w:val="center" w:pos="6945"/>
        </w:tabs>
        <w:spacing w:after="0" w:line="259" w:lineRule="auto"/>
        <w:ind w:left="-1"/>
      </w:pPr>
      <w:r>
        <w:rPr>
          <w:rFonts w:eastAsia="Times New Roman" w:cs="Times New Roman"/>
          <w:b/>
          <w:sz w:val="28"/>
        </w:rPr>
        <w:t xml:space="preserve">Under the supervision of:    </w:t>
      </w:r>
      <w:r>
        <w:rPr>
          <w:rFonts w:eastAsia="Times New Roman" w:cs="Times New Roman"/>
          <w:b/>
          <w:sz w:val="28"/>
        </w:rPr>
        <w:tab/>
      </w:r>
      <w:r>
        <w:rPr>
          <w:rFonts w:eastAsia="Times New Roman" w:cs="Times New Roman"/>
          <w:b/>
          <w:sz w:val="28"/>
        </w:rPr>
        <w:tab/>
        <w:t xml:space="preserve">   Submitted By: </w:t>
      </w:r>
    </w:p>
    <w:p w:rsidR="003B449A" w:rsidRDefault="00F1366B">
      <w:pPr>
        <w:tabs>
          <w:tab w:val="center" w:pos="2912"/>
          <w:tab w:val="center" w:pos="3632"/>
          <w:tab w:val="center" w:pos="6108"/>
        </w:tabs>
        <w:spacing w:after="58" w:line="255" w:lineRule="auto"/>
        <w:ind w:left="-1"/>
        <w:rPr>
          <w:rFonts w:eastAsia="Times New Roman" w:cs="Times New Roman"/>
        </w:rPr>
      </w:pPr>
      <w:r>
        <w:rPr>
          <w:rFonts w:eastAsia="Times New Roman" w:cs="Times New Roman"/>
        </w:rPr>
        <w:t>Mr. Deepak Kum</w:t>
      </w:r>
      <w:r>
        <w:rPr>
          <w:rFonts w:eastAsia="Times New Roman" w:cs="Times New Roman"/>
        </w:rPr>
        <w:t>ar</w:t>
      </w:r>
      <w:r w:rsidR="003B449A">
        <w:rPr>
          <w:rFonts w:eastAsia="Times New Roman" w:cs="Times New Roman"/>
        </w:rPr>
        <w:t xml:space="preserve">                           Mitul saini</w:t>
      </w:r>
    </w:p>
    <w:p w:rsidR="007628B4" w:rsidRDefault="00F1366B" w:rsidP="003B449A">
      <w:pPr>
        <w:tabs>
          <w:tab w:val="center" w:pos="2912"/>
          <w:tab w:val="center" w:pos="3632"/>
          <w:tab w:val="center" w:pos="6108"/>
        </w:tabs>
        <w:spacing w:after="58" w:line="255" w:lineRule="auto"/>
        <w:rPr>
          <w:rFonts w:eastAsia="Times New Roman" w:cs="Times New Roman"/>
          <w:b/>
          <w:sz w:val="28"/>
        </w:rPr>
      </w:pPr>
      <w:r>
        <w:rPr>
          <w:rFonts w:eastAsia="Times New Roman" w:cs="Times New Roman"/>
        </w:rPr>
        <w:t xml:space="preserve">Assistant Professor                 </w:t>
      </w:r>
      <w:r w:rsidR="003B449A">
        <w:rPr>
          <w:rFonts w:eastAsia="Times New Roman" w:cs="Times New Roman"/>
        </w:rPr>
        <w:t xml:space="preserve">           </w:t>
      </w:r>
      <w:r>
        <w:rPr>
          <w:rFonts w:eastAsia="Times New Roman" w:cs="Times New Roman"/>
        </w:rPr>
        <w:t xml:space="preserve">BCA I-C  </w:t>
      </w:r>
    </w:p>
    <w:p w:rsidR="007628B4" w:rsidRDefault="007628B4" w:rsidP="003B449A">
      <w:pPr>
        <w:jc w:val="center"/>
        <w:rPr>
          <w:rFonts w:eastAsia="Times New Roman" w:cs="Times New Roman"/>
          <w:b/>
          <w:sz w:val="28"/>
        </w:rPr>
      </w:pPr>
    </w:p>
    <w:p w:rsidR="007628B4" w:rsidRDefault="007628B4">
      <w:pPr>
        <w:spacing w:after="452" w:line="259" w:lineRule="auto"/>
        <w:ind w:left="10" w:right="1364"/>
        <w:jc w:val="right"/>
        <w:rPr>
          <w:rFonts w:eastAsia="Times New Roman" w:cs="Times New Roman"/>
          <w:b/>
          <w:sz w:val="28"/>
        </w:rPr>
      </w:pPr>
    </w:p>
    <w:p w:rsidR="007628B4" w:rsidRDefault="007628B4">
      <w:pPr>
        <w:spacing w:after="452" w:line="259" w:lineRule="auto"/>
        <w:ind w:left="10" w:right="1364"/>
        <w:jc w:val="right"/>
        <w:rPr>
          <w:rFonts w:eastAsia="Times New Roman" w:cs="Times New Roman"/>
          <w:b/>
          <w:sz w:val="28"/>
        </w:rPr>
      </w:pPr>
    </w:p>
    <w:p w:rsidR="007628B4" w:rsidRDefault="007628B4">
      <w:pPr>
        <w:spacing w:after="452" w:line="259" w:lineRule="auto"/>
        <w:ind w:left="10" w:right="1364"/>
        <w:jc w:val="right"/>
        <w:rPr>
          <w:rFonts w:eastAsia="Times New Roman" w:cs="Times New Roman"/>
          <w:b/>
          <w:sz w:val="28"/>
        </w:rPr>
      </w:pPr>
    </w:p>
    <w:p w:rsidR="007628B4" w:rsidRDefault="00F1366B">
      <w:pPr>
        <w:spacing w:after="452" w:line="259" w:lineRule="auto"/>
        <w:ind w:left="10" w:right="1364"/>
        <w:jc w:val="right"/>
      </w:pPr>
      <w:r>
        <w:rPr>
          <w:rFonts w:eastAsia="Times New Roman" w:cs="Times New Roman"/>
          <w:b/>
          <w:sz w:val="28"/>
        </w:rPr>
        <w:lastRenderedPageBreak/>
        <w:t xml:space="preserve">  I </w:t>
      </w:r>
    </w:p>
    <w:p w:rsidR="007628B4" w:rsidRDefault="00F1366B">
      <w:pPr>
        <w:pStyle w:val="Heading1"/>
        <w:ind w:firstLineChars="350" w:firstLine="1405"/>
        <w:jc w:val="both"/>
      </w:pPr>
      <w:r>
        <w:rPr>
          <w:rFonts w:ascii="Times New Roman Bold" w:hAnsi="Times New Roman Bold" w:cs="Times New Roman Bold"/>
          <w:bCs w:val="0"/>
          <w:color w:val="000000" w:themeColor="text1"/>
          <w:sz w:val="40"/>
          <w:szCs w:val="40"/>
        </w:rPr>
        <w:t>ACKNOWLEDGEMENT</w:t>
      </w:r>
    </w:p>
    <w:p w:rsidR="007628B4" w:rsidRDefault="007628B4">
      <w:pPr>
        <w:spacing w:after="46" w:line="259" w:lineRule="auto"/>
        <w:ind w:right="778"/>
        <w:jc w:val="center"/>
      </w:pPr>
    </w:p>
    <w:p w:rsidR="007628B4" w:rsidRDefault="007628B4">
      <w:pPr>
        <w:spacing w:after="97" w:line="259" w:lineRule="auto"/>
        <w:ind w:left="29"/>
      </w:pPr>
    </w:p>
    <w:p w:rsidR="007628B4" w:rsidRDefault="007628B4">
      <w:pPr>
        <w:spacing w:after="135" w:line="259" w:lineRule="auto"/>
        <w:ind w:left="29"/>
      </w:pPr>
    </w:p>
    <w:p w:rsidR="007628B4" w:rsidRDefault="00F1366B">
      <w:pPr>
        <w:spacing w:after="3" w:line="257" w:lineRule="auto"/>
        <w:ind w:left="9" w:right="1238"/>
        <w:jc w:val="both"/>
        <w:rPr>
          <w:rFonts w:ascii="Times New Roman Regular" w:hAnsi="Times New Roman Regular" w:cs="Times New Roman Regular"/>
          <w:szCs w:val="24"/>
        </w:rPr>
      </w:pPr>
      <w:r>
        <w:rPr>
          <w:rFonts w:ascii="Times New Roman Regular" w:eastAsia="Times New Roman" w:hAnsi="Times New Roman Regular" w:cs="Times New Roman Regular"/>
          <w:szCs w:val="24"/>
        </w:rPr>
        <w:t xml:space="preserve">The most awaited moment of any endeavour is successful completion, but nothing can be done successfully if done alone. Success is the outcome of contribution and consistent help of various persons and I thank those ones        </w:t>
      </w:r>
    </w:p>
    <w:p w:rsidR="007628B4" w:rsidRDefault="00F1366B">
      <w:pPr>
        <w:spacing w:after="3" w:line="257" w:lineRule="auto"/>
        <w:ind w:left="9" w:right="1238"/>
        <w:jc w:val="both"/>
        <w:rPr>
          <w:rFonts w:ascii="Times New Roman Regular" w:hAnsi="Times New Roman Regular" w:cs="Times New Roman Regular"/>
          <w:szCs w:val="24"/>
        </w:rPr>
      </w:pPr>
      <w:r>
        <w:rPr>
          <w:rFonts w:ascii="Times New Roman Regular" w:eastAsia="Times New Roman" w:hAnsi="Times New Roman Regular" w:cs="Times New Roman Regular"/>
          <w:szCs w:val="24"/>
        </w:rPr>
        <w:t xml:space="preserve">who helped me in successful </w:t>
      </w:r>
      <w:r>
        <w:rPr>
          <w:rFonts w:ascii="Times New Roman Regular" w:eastAsia="Times New Roman" w:hAnsi="Times New Roman Regular" w:cs="Times New Roman Regular"/>
          <w:szCs w:val="24"/>
        </w:rPr>
        <w:t xml:space="preserve">completion of this project.   </w:t>
      </w:r>
    </w:p>
    <w:p w:rsidR="007628B4" w:rsidRDefault="007628B4">
      <w:pPr>
        <w:spacing w:after="0" w:line="259" w:lineRule="auto"/>
        <w:ind w:left="29"/>
        <w:jc w:val="both"/>
        <w:rPr>
          <w:rFonts w:ascii="Times New Roman Regular" w:hAnsi="Times New Roman Regular" w:cs="Times New Roman Regular"/>
          <w:szCs w:val="24"/>
        </w:rPr>
      </w:pPr>
    </w:p>
    <w:p w:rsidR="007628B4" w:rsidRDefault="00F1366B">
      <w:pPr>
        <w:spacing w:after="3" w:line="257" w:lineRule="auto"/>
        <w:ind w:left="9" w:right="1238"/>
        <w:jc w:val="both"/>
        <w:rPr>
          <w:rFonts w:ascii="Times New Roman Regular" w:hAnsi="Times New Roman Regular" w:cs="Times New Roman Regular"/>
          <w:szCs w:val="24"/>
        </w:rPr>
      </w:pPr>
      <w:r>
        <w:rPr>
          <w:rFonts w:ascii="Times New Roman Regular" w:eastAsia="Times New Roman" w:hAnsi="Times New Roman Regular" w:cs="Times New Roman Regular"/>
          <w:szCs w:val="24"/>
        </w:rPr>
        <w:t xml:space="preserve">Primarily, I would like to thank </w:t>
      </w:r>
      <w:r>
        <w:rPr>
          <w:rFonts w:ascii="Times New Roman Regular" w:eastAsia="Times New Roman" w:hAnsi="Times New Roman Regular" w:cs="Times New Roman Regular"/>
          <w:b/>
          <w:bCs/>
          <w:szCs w:val="24"/>
        </w:rPr>
        <w:t xml:space="preserve">Prof.  Sonal Sharma, </w:t>
      </w:r>
      <w:r>
        <w:rPr>
          <w:rFonts w:ascii="Times New Roman Regular" w:eastAsia="Times New Roman" w:hAnsi="Times New Roman Regular" w:cs="Times New Roman Regular"/>
          <w:szCs w:val="24"/>
        </w:rPr>
        <w:t xml:space="preserve">Director of USCS for providing a healthy and encouraging environment to study.   </w:t>
      </w:r>
    </w:p>
    <w:p w:rsidR="007628B4" w:rsidRDefault="007628B4">
      <w:pPr>
        <w:spacing w:after="0" w:line="259" w:lineRule="auto"/>
        <w:ind w:left="29"/>
        <w:jc w:val="both"/>
        <w:rPr>
          <w:rFonts w:ascii="Times New Roman Regular" w:hAnsi="Times New Roman Regular" w:cs="Times New Roman Regular"/>
          <w:szCs w:val="24"/>
        </w:rPr>
      </w:pPr>
    </w:p>
    <w:p w:rsidR="007628B4" w:rsidRDefault="00F1366B">
      <w:pPr>
        <w:spacing w:after="0" w:line="259" w:lineRule="auto"/>
        <w:ind w:left="9"/>
        <w:jc w:val="both"/>
        <w:rPr>
          <w:rFonts w:ascii="Times New Roman Regular" w:hAnsi="Times New Roman Regular" w:cs="Times New Roman Regular"/>
          <w:szCs w:val="24"/>
        </w:rPr>
      </w:pPr>
      <w:r>
        <w:rPr>
          <w:rFonts w:ascii="Times New Roman Regular" w:eastAsia="Times New Roman" w:hAnsi="Times New Roman Regular" w:cs="Times New Roman Regular"/>
          <w:szCs w:val="24"/>
        </w:rPr>
        <w:t xml:space="preserve">Secondly, I would like to thank </w:t>
      </w:r>
      <w:r>
        <w:rPr>
          <w:rFonts w:ascii="Times New Roman Regular" w:eastAsia="Times New Roman" w:hAnsi="Times New Roman Regular" w:cs="Times New Roman Regular"/>
          <w:b/>
          <w:bCs/>
          <w:szCs w:val="24"/>
          <w:lang/>
        </w:rPr>
        <w:t xml:space="preserve"> Prof.</w:t>
      </w:r>
      <w:r>
        <w:rPr>
          <w:rFonts w:ascii="Times New Roman Regular" w:eastAsia="Times New Roman" w:hAnsi="Times New Roman Regular" w:cs="Times New Roman Regular"/>
          <w:b/>
          <w:bCs/>
          <w:szCs w:val="24"/>
        </w:rPr>
        <w:t>. Sameer Dev Sharma</w:t>
      </w:r>
      <w:r>
        <w:rPr>
          <w:rFonts w:ascii="Times New Roman Regular" w:eastAsia="Times New Roman" w:hAnsi="Times New Roman Regular" w:cs="Times New Roman Regular"/>
          <w:szCs w:val="24"/>
        </w:rPr>
        <w:t xml:space="preserve">, HOD USCS.   </w:t>
      </w:r>
    </w:p>
    <w:p w:rsidR="007628B4" w:rsidRDefault="007628B4">
      <w:pPr>
        <w:spacing w:after="0" w:line="259" w:lineRule="auto"/>
        <w:ind w:left="29"/>
        <w:jc w:val="both"/>
        <w:rPr>
          <w:rFonts w:ascii="Times New Roman Regular" w:hAnsi="Times New Roman Regular" w:cs="Times New Roman Regular"/>
          <w:szCs w:val="24"/>
        </w:rPr>
      </w:pPr>
    </w:p>
    <w:p w:rsidR="007628B4" w:rsidRDefault="00F1366B">
      <w:pPr>
        <w:spacing w:after="114" w:line="257" w:lineRule="auto"/>
        <w:ind w:left="9" w:right="1238"/>
        <w:jc w:val="both"/>
        <w:rPr>
          <w:rFonts w:ascii="Times New Roman Regular" w:hAnsi="Times New Roman Regular" w:cs="Times New Roman Regular"/>
          <w:szCs w:val="24"/>
        </w:rPr>
      </w:pPr>
      <w:r>
        <w:rPr>
          <w:rFonts w:ascii="Times New Roman Regular" w:eastAsia="Times New Roman" w:hAnsi="Times New Roman Regular" w:cs="Times New Roman Regular"/>
          <w:szCs w:val="24"/>
        </w:rPr>
        <w:t xml:space="preserve">I express my </w:t>
      </w:r>
      <w:r>
        <w:rPr>
          <w:rFonts w:ascii="Times New Roman Regular" w:eastAsia="Times New Roman" w:hAnsi="Times New Roman Regular" w:cs="Times New Roman Regular"/>
          <w:szCs w:val="24"/>
        </w:rPr>
        <w:t>thanks to</w:t>
      </w:r>
      <w:r>
        <w:rPr>
          <w:rFonts w:ascii="Times New Roman Regular" w:eastAsia="Times New Roman" w:hAnsi="Times New Roman Regular" w:cs="Times New Roman Regular"/>
          <w:b/>
          <w:bCs/>
          <w:szCs w:val="24"/>
        </w:rPr>
        <w:t xml:space="preserve"> Mr. Deepak kumar,</w:t>
      </w:r>
      <w:r>
        <w:rPr>
          <w:rFonts w:ascii="Times New Roman Regular" w:eastAsia="Times New Roman" w:hAnsi="Times New Roman Regular" w:cs="Times New Roman Regular"/>
          <w:szCs w:val="24"/>
        </w:rPr>
        <w:t xml:space="preserve"> Project Mentor, and Assistant Professor USCS. She has been generous enough to provide me an opportunity and accepting my candidature for the most valuable guidance and support given at every stage to boost my morale.   </w:t>
      </w:r>
    </w:p>
    <w:p w:rsidR="007628B4" w:rsidRDefault="007628B4">
      <w:pPr>
        <w:spacing w:after="100" w:line="259" w:lineRule="auto"/>
        <w:ind w:left="29"/>
        <w:jc w:val="both"/>
        <w:rPr>
          <w:rFonts w:ascii="Times New Roman Regular" w:hAnsi="Times New Roman Regular" w:cs="Times New Roman Regular"/>
          <w:szCs w:val="24"/>
        </w:rPr>
      </w:pPr>
    </w:p>
    <w:p w:rsidR="007628B4" w:rsidRDefault="007628B4">
      <w:pPr>
        <w:spacing w:after="97" w:line="259" w:lineRule="auto"/>
        <w:ind w:left="29"/>
      </w:pPr>
    </w:p>
    <w:p w:rsidR="007628B4" w:rsidRDefault="007628B4">
      <w:pPr>
        <w:spacing w:after="97" w:line="259" w:lineRule="auto"/>
        <w:ind w:left="29"/>
      </w:pPr>
    </w:p>
    <w:p w:rsidR="007628B4" w:rsidRDefault="007628B4">
      <w:pPr>
        <w:spacing w:after="100" w:line="259" w:lineRule="auto"/>
        <w:ind w:left="29"/>
      </w:pPr>
    </w:p>
    <w:p w:rsidR="007628B4" w:rsidRDefault="007628B4">
      <w:pPr>
        <w:spacing w:after="0" w:line="259" w:lineRule="auto"/>
        <w:ind w:left="29"/>
      </w:pPr>
    </w:p>
    <w:p w:rsidR="007628B4" w:rsidRDefault="007628B4">
      <w:pPr>
        <w:spacing w:after="0" w:line="259" w:lineRule="auto"/>
        <w:ind w:left="29"/>
      </w:pPr>
    </w:p>
    <w:p w:rsidR="007628B4" w:rsidRDefault="00F1366B">
      <w:pPr>
        <w:spacing w:after="149" w:line="259" w:lineRule="auto"/>
        <w:ind w:left="29"/>
        <w:rPr>
          <w:rFonts w:eastAsia="Times New Roman" w:cs="Times New Roman"/>
          <w:sz w:val="28"/>
        </w:rPr>
      </w:pPr>
      <w:r>
        <w:rPr>
          <w:rFonts w:eastAsia="Times New Roman" w:cs="Times New Roman"/>
          <w:sz w:val="28"/>
        </w:rPr>
        <w:tab/>
      </w:r>
      <w:r>
        <w:rPr>
          <w:rFonts w:eastAsia="Times New Roman" w:cs="Times New Roman"/>
          <w:sz w:val="28"/>
        </w:rPr>
        <w:tab/>
      </w:r>
      <w:r>
        <w:rPr>
          <w:rFonts w:eastAsia="Times New Roman" w:cs="Times New Roman"/>
          <w:sz w:val="28"/>
        </w:rPr>
        <w:tab/>
      </w:r>
      <w:r>
        <w:rPr>
          <w:rFonts w:eastAsia="Times New Roman" w:cs="Times New Roman"/>
          <w:sz w:val="28"/>
        </w:rPr>
        <w:tab/>
      </w:r>
      <w:r>
        <w:rPr>
          <w:rFonts w:eastAsia="Times New Roman" w:cs="Times New Roman"/>
          <w:sz w:val="28"/>
        </w:rPr>
        <w:tab/>
      </w:r>
      <w:r>
        <w:rPr>
          <w:rFonts w:eastAsia="Times New Roman" w:cs="Times New Roman"/>
          <w:sz w:val="28"/>
        </w:rPr>
        <w:tab/>
      </w:r>
    </w:p>
    <w:p w:rsidR="007628B4" w:rsidRDefault="007628B4">
      <w:pPr>
        <w:spacing w:after="149" w:line="259" w:lineRule="auto"/>
        <w:rPr>
          <w:rFonts w:eastAsia="Times New Roman" w:cs="Times New Roman"/>
          <w:sz w:val="28"/>
        </w:rPr>
      </w:pPr>
    </w:p>
    <w:p w:rsidR="007628B4" w:rsidRDefault="00F1366B">
      <w:pPr>
        <w:spacing w:after="149" w:line="259" w:lineRule="auto"/>
      </w:pPr>
      <w:r>
        <w:rPr>
          <w:rFonts w:eastAsia="Times New Roman" w:cs="Times New Roman"/>
          <w:sz w:val="28"/>
        </w:rPr>
        <w:tab/>
      </w:r>
      <w:r>
        <w:rPr>
          <w:rFonts w:eastAsia="Times New Roman" w:cs="Times New Roman"/>
          <w:sz w:val="28"/>
        </w:rPr>
        <w:tab/>
      </w:r>
      <w:r>
        <w:rPr>
          <w:rFonts w:eastAsia="Times New Roman" w:cs="Times New Roman"/>
          <w:sz w:val="28"/>
        </w:rPr>
        <w:tab/>
      </w:r>
      <w:r>
        <w:rPr>
          <w:rFonts w:eastAsia="Times New Roman" w:cs="Times New Roman"/>
          <w:sz w:val="28"/>
        </w:rPr>
        <w:tab/>
      </w:r>
      <w:r>
        <w:rPr>
          <w:rFonts w:eastAsia="Times New Roman" w:cs="Times New Roman"/>
          <w:sz w:val="28"/>
        </w:rPr>
        <w:tab/>
      </w:r>
      <w:r>
        <w:rPr>
          <w:rFonts w:eastAsia="Times New Roman" w:cs="Times New Roman"/>
          <w:sz w:val="28"/>
        </w:rPr>
        <w:tab/>
      </w:r>
      <w:r>
        <w:rPr>
          <w:rFonts w:eastAsia="Times New Roman" w:cs="Times New Roman"/>
          <w:sz w:val="28"/>
        </w:rPr>
        <w:tab/>
      </w:r>
      <w:r>
        <w:rPr>
          <w:rFonts w:eastAsia="Times New Roman" w:cs="Times New Roman"/>
          <w:sz w:val="28"/>
        </w:rPr>
        <w:t xml:space="preserve">Mitul Saini </w:t>
      </w:r>
      <w:bookmarkStart w:id="0" w:name="_GoBack"/>
      <w:bookmarkEnd w:id="0"/>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sidR="003B449A">
        <w:rPr>
          <w:rFonts w:eastAsia="Times New Roman" w:cs="Times New Roman"/>
          <w:szCs w:val="24"/>
        </w:rPr>
        <w:t xml:space="preserve">                               </w:t>
      </w:r>
      <w:r>
        <w:rPr>
          <w:rFonts w:eastAsia="Times New Roman" w:cs="Times New Roman"/>
          <w:szCs w:val="24"/>
        </w:rPr>
        <w:t>BCA II</w:t>
      </w:r>
      <w:r>
        <w:rPr>
          <w:rFonts w:eastAsia="Times New Roman" w:cs="Times New Roman"/>
          <w:szCs w:val="24"/>
        </w:rPr>
        <w:t>-</w:t>
      </w:r>
      <w:r>
        <w:rPr>
          <w:rFonts w:eastAsia="Times New Roman" w:cs="Times New Roman"/>
          <w:szCs w:val="24"/>
        </w:rPr>
        <w:t>C</w:t>
      </w:r>
    </w:p>
    <w:p w:rsidR="007628B4" w:rsidRDefault="007628B4">
      <w:pPr>
        <w:spacing w:after="364" w:line="259" w:lineRule="auto"/>
        <w:ind w:left="29"/>
        <w:rPr>
          <w:rFonts w:eastAsia="Times New Roman" w:cs="Times New Roman"/>
        </w:rPr>
      </w:pPr>
    </w:p>
    <w:p w:rsidR="007628B4" w:rsidRDefault="007628B4">
      <w:pPr>
        <w:spacing w:after="364" w:line="259" w:lineRule="auto"/>
        <w:ind w:left="29"/>
        <w:rPr>
          <w:rFonts w:eastAsia="Times New Roman" w:cs="Times New Roman"/>
        </w:rPr>
      </w:pPr>
    </w:p>
    <w:p w:rsidR="007628B4" w:rsidRDefault="007628B4">
      <w:pPr>
        <w:spacing w:after="364" w:line="259" w:lineRule="auto"/>
        <w:ind w:left="29"/>
        <w:rPr>
          <w:rFonts w:eastAsia="Times New Roman" w:cs="Times New Roman"/>
        </w:rPr>
      </w:pPr>
    </w:p>
    <w:p w:rsidR="007628B4" w:rsidRDefault="007628B4">
      <w:pPr>
        <w:spacing w:after="364" w:line="259" w:lineRule="auto"/>
        <w:ind w:left="29"/>
        <w:rPr>
          <w:rFonts w:eastAsia="Times New Roman" w:cs="Times New Roman"/>
        </w:rPr>
      </w:pPr>
    </w:p>
    <w:p w:rsidR="007628B4" w:rsidRDefault="007628B4">
      <w:pPr>
        <w:spacing w:after="364" w:line="259" w:lineRule="auto"/>
        <w:ind w:left="29"/>
        <w:rPr>
          <w:rFonts w:eastAsia="Times New Roman" w:cs="Times New Roman"/>
        </w:rPr>
      </w:pPr>
    </w:p>
    <w:p w:rsidR="007628B4" w:rsidRDefault="007628B4">
      <w:pPr>
        <w:spacing w:after="364" w:line="259" w:lineRule="auto"/>
        <w:ind w:left="29"/>
        <w:rPr>
          <w:rFonts w:eastAsia="Times New Roman" w:cs="Times New Roman"/>
        </w:rPr>
      </w:pPr>
    </w:p>
    <w:p w:rsidR="007628B4" w:rsidRDefault="007628B4">
      <w:pPr>
        <w:spacing w:after="49" w:line="259" w:lineRule="auto"/>
        <w:ind w:left="29"/>
        <w:rPr>
          <w:rFonts w:eastAsia="Times New Roman" w:cs="Times New Roman"/>
        </w:rPr>
      </w:pPr>
    </w:p>
    <w:p w:rsidR="007628B4" w:rsidRDefault="00F1366B">
      <w:pPr>
        <w:spacing w:after="64" w:line="259" w:lineRule="auto"/>
        <w:ind w:right="1418"/>
        <w:jc w:val="center"/>
        <w:rPr>
          <w:sz w:val="40"/>
          <w:szCs w:val="40"/>
        </w:rPr>
      </w:pPr>
      <w:r>
        <w:rPr>
          <w:rFonts w:eastAsia="Times New Roman" w:cs="Times New Roman"/>
          <w:b/>
          <w:sz w:val="40"/>
          <w:szCs w:val="40"/>
        </w:rPr>
        <w:t xml:space="preserve">DECLARATION </w:t>
      </w:r>
    </w:p>
    <w:p w:rsidR="007628B4" w:rsidRDefault="007628B4">
      <w:pPr>
        <w:spacing w:after="25" w:line="259" w:lineRule="auto"/>
        <w:ind w:right="872"/>
        <w:jc w:val="center"/>
      </w:pPr>
    </w:p>
    <w:p w:rsidR="007628B4" w:rsidRDefault="00F1366B">
      <w:pPr>
        <w:spacing w:after="0" w:line="255" w:lineRule="auto"/>
        <w:ind w:left="9" w:right="1203"/>
        <w:jc w:val="both"/>
        <w:rPr>
          <w:rFonts w:ascii="Times New Roman Regular" w:hAnsi="Times New Roman Regular" w:cs="Times New Roman Regular"/>
        </w:rPr>
      </w:pPr>
      <w:r>
        <w:rPr>
          <w:rFonts w:ascii="Times New Roman Regular" w:eastAsia="Times New Roman" w:hAnsi="Times New Roman Regular" w:cs="Times New Roman Regular"/>
        </w:rPr>
        <w:t>I hereby declare that the project report titled “</w:t>
      </w:r>
      <w:r>
        <w:rPr>
          <w:rFonts w:ascii="Times New Roman Bold" w:eastAsia="Times New Roman" w:hAnsi="Times New Roman Bold" w:cs="Times New Roman Bold"/>
          <w:b/>
          <w:bCs/>
        </w:rPr>
        <w:t>Quiz Game</w:t>
      </w:r>
      <w:r>
        <w:rPr>
          <w:rFonts w:ascii="Times New Roman Regular" w:eastAsia="Times New Roman" w:hAnsi="Times New Roman Regular" w:cs="Times New Roman Regular"/>
        </w:rPr>
        <w:t xml:space="preserve">” is submitted by, </w:t>
      </w:r>
      <w:r>
        <w:rPr>
          <w:rFonts w:ascii="Times New Roman Bold" w:eastAsia="Times New Roman" w:hAnsi="Times New Roman Bold" w:cs="Times New Roman Bold"/>
          <w:b/>
          <w:bCs/>
        </w:rPr>
        <w:t>Tanish Panwar</w:t>
      </w:r>
      <w:r>
        <w:rPr>
          <w:rFonts w:ascii="Times New Roman Bold" w:eastAsia="Times New Roman" w:hAnsi="Times New Roman Bold" w:cs="Times New Roman Bold"/>
          <w:b/>
          <w:bCs/>
        </w:rPr>
        <w:t>,</w:t>
      </w:r>
      <w:r>
        <w:rPr>
          <w:rFonts w:ascii="Times New Roman Regular" w:eastAsia="Times New Roman" w:hAnsi="Times New Roman Regular" w:cs="Times New Roman Regular"/>
        </w:rPr>
        <w:t xml:space="preserve"> to </w:t>
      </w:r>
      <w:r>
        <w:rPr>
          <w:rFonts w:ascii="Times New Roman Bold" w:eastAsia="Times New Roman" w:hAnsi="Times New Roman Bold" w:cs="Times New Roman Bold"/>
          <w:b/>
          <w:bCs/>
        </w:rPr>
        <w:t>Uttaranchal School of Computing Sciences.</w:t>
      </w:r>
      <w:r>
        <w:rPr>
          <w:rFonts w:ascii="Times New Roman Regular" w:eastAsia="Times New Roman" w:hAnsi="Times New Roman Regular" w:cs="Times New Roman Regular"/>
        </w:rPr>
        <w:t xml:space="preserve"> The project was done under the guidance of </w:t>
      </w:r>
      <w:r>
        <w:rPr>
          <w:rFonts w:ascii="Times New Roman Bold" w:eastAsia="Times New Roman" w:hAnsi="Times New Roman Bold" w:cs="Times New Roman Bold"/>
          <w:b/>
          <w:bCs/>
        </w:rPr>
        <w:t xml:space="preserve">Mr. Deepak </w:t>
      </w:r>
      <w:r>
        <w:rPr>
          <w:rFonts w:ascii="Times New Roman Bold" w:eastAsia="Times New Roman" w:hAnsi="Times New Roman Bold" w:cs="Times New Roman Bold"/>
          <w:b/>
          <w:bCs/>
        </w:rPr>
        <w:t>kumar</w:t>
      </w:r>
      <w:r>
        <w:rPr>
          <w:rFonts w:ascii="Times New Roman Regular" w:eastAsia="Times New Roman" w:hAnsi="Times New Roman Regular" w:cs="Times New Roman Regular"/>
        </w:rPr>
        <w:t xml:space="preserve">, Assistant Professor, </w:t>
      </w:r>
      <w:r>
        <w:rPr>
          <w:rFonts w:ascii="Times New Roman Bold" w:eastAsia="Times New Roman" w:hAnsi="Times New Roman Bold" w:cs="Times New Roman Bold"/>
          <w:b/>
          <w:bCs/>
        </w:rPr>
        <w:t xml:space="preserve">USCS. </w:t>
      </w:r>
      <w:r>
        <w:rPr>
          <w:rFonts w:ascii="Times New Roman Regular" w:eastAsia="Times New Roman" w:hAnsi="Times New Roman Regular" w:cs="Times New Roman Regular"/>
        </w:rPr>
        <w:t xml:space="preserve">I further declare that the work reported in this project has not been submitted, either in part or in full, for the award of any other degree or diploma in this University or any other University or Institute.   </w:t>
      </w:r>
    </w:p>
    <w:p w:rsidR="007628B4" w:rsidRDefault="007628B4">
      <w:pPr>
        <w:spacing w:after="153" w:line="259" w:lineRule="auto"/>
        <w:ind w:left="29"/>
      </w:pPr>
    </w:p>
    <w:p w:rsidR="007628B4" w:rsidRDefault="007628B4">
      <w:pPr>
        <w:jc w:val="center"/>
        <w:rPr>
          <w:rFonts w:eastAsia="Times New Roman" w:cs="Times New Roman"/>
          <w:b/>
          <w:sz w:val="28"/>
        </w:rPr>
      </w:pPr>
    </w:p>
    <w:p w:rsidR="007628B4" w:rsidRDefault="007628B4">
      <w:pPr>
        <w:jc w:val="center"/>
        <w:rPr>
          <w:rFonts w:eastAsia="Times New Roman" w:cs="Times New Roman"/>
          <w:b/>
          <w:sz w:val="28"/>
        </w:rPr>
      </w:pPr>
    </w:p>
    <w:p w:rsidR="007628B4" w:rsidRDefault="007628B4">
      <w:pPr>
        <w:jc w:val="both"/>
        <w:rPr>
          <w:rFonts w:eastAsia="Times New Roman" w:cs="Times New Roman"/>
          <w:b/>
          <w:sz w:val="28"/>
        </w:rPr>
      </w:pPr>
    </w:p>
    <w:p w:rsidR="007628B4" w:rsidRDefault="007628B4">
      <w:pPr>
        <w:spacing w:beforeAutospacing="1" w:after="97" w:line="120" w:lineRule="auto"/>
        <w:ind w:left="10" w:right="513" w:hanging="10"/>
        <w:jc w:val="center"/>
        <w:rPr>
          <w:rFonts w:ascii="Calibri" w:hAnsi="Calibri" w:cs="Calibri"/>
          <w:color w:val="000000"/>
          <w:szCs w:val="24"/>
        </w:rPr>
      </w:pPr>
    </w:p>
    <w:p w:rsidR="007628B4" w:rsidRDefault="007628B4">
      <w:pPr>
        <w:spacing w:line="120" w:lineRule="auto"/>
        <w:jc w:val="center"/>
        <w:rPr>
          <w:szCs w:val="24"/>
        </w:rPr>
      </w:pPr>
    </w:p>
    <w:p w:rsidR="007628B4" w:rsidRDefault="00F1366B">
      <w:pPr>
        <w:tabs>
          <w:tab w:val="center" w:pos="734"/>
          <w:tab w:val="center" w:pos="1454"/>
          <w:tab w:val="center" w:pos="2174"/>
          <w:tab w:val="center" w:pos="2895"/>
          <w:tab w:val="center" w:pos="3615"/>
          <w:tab w:val="center" w:pos="4335"/>
          <w:tab w:val="center" w:pos="5055"/>
          <w:tab w:val="center" w:pos="7208"/>
        </w:tabs>
        <w:spacing w:after="3" w:line="257" w:lineRule="auto"/>
        <w:ind w:left="-1"/>
        <w:rPr>
          <w:rFonts w:eastAsia="Times New Roman" w:cs="Times New Roman"/>
          <w:b/>
          <w:sz w:val="28"/>
        </w:rPr>
      </w:pP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sidR="003B449A">
        <w:rPr>
          <w:rFonts w:eastAsia="Times New Roman" w:cs="Times New Roman"/>
          <w:szCs w:val="24"/>
        </w:rPr>
        <w:t>Mitul saini</w:t>
      </w:r>
      <w:r>
        <w:rPr>
          <w:rFonts w:eastAsia="Times New Roman" w:cs="Times New Roman"/>
          <w:szCs w:val="24"/>
        </w:rPr>
        <w:tab/>
      </w:r>
      <w:r>
        <w:rPr>
          <w:rFonts w:eastAsia="Times New Roman" w:cs="Times New Roman"/>
          <w:szCs w:val="24"/>
        </w:rPr>
        <w:tab/>
      </w:r>
      <w:r>
        <w:rPr>
          <w:rFonts w:eastAsia="Times New Roman" w:cs="Times New Roman"/>
          <w:szCs w:val="24"/>
        </w:rPr>
        <w:tab/>
      </w:r>
      <w:r w:rsidR="003B449A">
        <w:rPr>
          <w:rFonts w:eastAsia="Times New Roman" w:cs="Times New Roman"/>
          <w:szCs w:val="24"/>
        </w:rPr>
        <w:t xml:space="preserve">                                                </w:t>
      </w:r>
      <w:r>
        <w:rPr>
          <w:rFonts w:eastAsia="Times New Roman" w:cs="Times New Roman"/>
          <w:szCs w:val="24"/>
        </w:rPr>
        <w:t>BCA II</w:t>
      </w:r>
      <w:r>
        <w:rPr>
          <w:rFonts w:eastAsia="Times New Roman" w:cs="Times New Roman"/>
          <w:szCs w:val="24"/>
        </w:rPr>
        <w:t>-</w:t>
      </w:r>
      <w:r>
        <w:rPr>
          <w:rFonts w:eastAsia="Times New Roman" w:cs="Times New Roman"/>
          <w:szCs w:val="24"/>
        </w:rPr>
        <w:t>C</w:t>
      </w:r>
    </w:p>
    <w:p w:rsidR="007628B4" w:rsidRDefault="007628B4">
      <w:pPr>
        <w:jc w:val="center"/>
        <w:rPr>
          <w:rFonts w:eastAsia="Times New Roman" w:cs="Times New Roman"/>
          <w:b/>
          <w:sz w:val="28"/>
        </w:rPr>
      </w:pPr>
    </w:p>
    <w:p w:rsidR="007628B4" w:rsidRDefault="007628B4">
      <w:pPr>
        <w:jc w:val="center"/>
        <w:rPr>
          <w:rFonts w:eastAsia="Times New Roman" w:cs="Times New Roman"/>
          <w:b/>
          <w:sz w:val="28"/>
        </w:rPr>
      </w:pPr>
    </w:p>
    <w:p w:rsidR="007628B4" w:rsidRDefault="007628B4">
      <w:pPr>
        <w:jc w:val="center"/>
        <w:rPr>
          <w:rFonts w:eastAsia="Times New Roman" w:cs="Times New Roman"/>
          <w:b/>
          <w:sz w:val="28"/>
        </w:rPr>
      </w:pPr>
    </w:p>
    <w:p w:rsidR="007628B4" w:rsidRDefault="007628B4">
      <w:pPr>
        <w:jc w:val="center"/>
        <w:rPr>
          <w:rFonts w:eastAsia="Times New Roman" w:cs="Times New Roman"/>
          <w:b/>
          <w:sz w:val="28"/>
        </w:rPr>
      </w:pPr>
    </w:p>
    <w:p w:rsidR="007628B4" w:rsidRDefault="007628B4">
      <w:pPr>
        <w:jc w:val="center"/>
        <w:rPr>
          <w:rFonts w:eastAsia="Times New Roman" w:cs="Times New Roman"/>
          <w:b/>
          <w:sz w:val="28"/>
        </w:rPr>
      </w:pPr>
    </w:p>
    <w:p w:rsidR="007628B4" w:rsidRDefault="007628B4">
      <w:pPr>
        <w:jc w:val="center"/>
        <w:rPr>
          <w:rFonts w:eastAsia="Times New Roman" w:cs="Times New Roman"/>
          <w:b/>
          <w:sz w:val="28"/>
        </w:rPr>
      </w:pPr>
    </w:p>
    <w:p w:rsidR="007628B4" w:rsidRDefault="007628B4">
      <w:pPr>
        <w:jc w:val="center"/>
        <w:rPr>
          <w:rFonts w:eastAsia="Times New Roman" w:cs="Times New Roman"/>
          <w:b/>
          <w:sz w:val="28"/>
        </w:rPr>
      </w:pPr>
    </w:p>
    <w:p w:rsidR="007628B4" w:rsidRDefault="007628B4">
      <w:pPr>
        <w:jc w:val="center"/>
        <w:rPr>
          <w:rFonts w:eastAsia="Times New Roman" w:cs="Times New Roman"/>
          <w:b/>
          <w:sz w:val="28"/>
        </w:rPr>
      </w:pPr>
    </w:p>
    <w:p w:rsidR="007628B4" w:rsidRDefault="007628B4">
      <w:pPr>
        <w:jc w:val="center"/>
        <w:rPr>
          <w:rFonts w:eastAsia="Times New Roman" w:cs="Times New Roman"/>
          <w:b/>
          <w:sz w:val="28"/>
        </w:rPr>
      </w:pPr>
    </w:p>
    <w:p w:rsidR="007628B4" w:rsidRDefault="007628B4"/>
    <w:p w:rsidR="007628B4" w:rsidRDefault="007628B4">
      <w:pPr>
        <w:spacing w:after="0" w:line="259" w:lineRule="auto"/>
        <w:ind w:left="29"/>
      </w:pPr>
    </w:p>
    <w:p w:rsidR="007628B4" w:rsidRDefault="007628B4">
      <w:pPr>
        <w:pStyle w:val="Heading1"/>
        <w:ind w:right="1427"/>
        <w:jc w:val="center"/>
        <w:rPr>
          <w:rFonts w:ascii="Times New Roman Bold" w:hAnsi="Times New Roman Bold" w:cs="Times New Roman Bold"/>
          <w:bCs w:val="0"/>
          <w:color w:val="000000" w:themeColor="text1"/>
          <w:sz w:val="40"/>
          <w:szCs w:val="40"/>
        </w:rPr>
      </w:pPr>
    </w:p>
    <w:p w:rsidR="007628B4" w:rsidRDefault="007628B4" w:rsidP="003B449A">
      <w:pPr>
        <w:pStyle w:val="Heading1"/>
        <w:spacing w:afterLines="300" w:line="240" w:lineRule="auto"/>
        <w:ind w:right="1426"/>
        <w:jc w:val="center"/>
        <w:rPr>
          <w:rFonts w:ascii="Times New Roman Bold" w:hAnsi="Times New Roman Bold" w:cs="Times New Roman Bold"/>
          <w:bCs w:val="0"/>
          <w:color w:val="000000" w:themeColor="text1"/>
          <w:sz w:val="40"/>
          <w:szCs w:val="40"/>
        </w:rPr>
      </w:pPr>
    </w:p>
    <w:p w:rsidR="007628B4" w:rsidRDefault="00F1366B" w:rsidP="003B449A">
      <w:pPr>
        <w:pStyle w:val="Heading1"/>
        <w:spacing w:afterLines="300" w:line="240" w:lineRule="auto"/>
        <w:ind w:right="1426"/>
        <w:jc w:val="both"/>
        <w:rPr>
          <w:color w:val="000000" w:themeColor="text1"/>
        </w:rPr>
      </w:pPr>
      <w:r>
        <w:rPr>
          <w:rFonts w:ascii="Times New Roman Bold" w:hAnsi="Times New Roman Bold" w:cs="Times New Roman Bold"/>
          <w:bCs w:val="0"/>
          <w:color w:val="000000" w:themeColor="text1"/>
          <w:sz w:val="40"/>
          <w:szCs w:val="40"/>
        </w:rPr>
        <w:t>CERTIFICATEOF ORIGINALITY</w:t>
      </w:r>
    </w:p>
    <w:p w:rsidR="007628B4" w:rsidRDefault="007628B4">
      <w:pPr>
        <w:spacing w:after="175" w:line="259" w:lineRule="auto"/>
        <w:ind w:left="29"/>
        <w:jc w:val="center"/>
      </w:pPr>
    </w:p>
    <w:p w:rsidR="007628B4" w:rsidRDefault="00F1366B">
      <w:pPr>
        <w:jc w:val="both"/>
        <w:rPr>
          <w:rFonts w:ascii="Times New Roman Regular" w:eastAsia="Times New Roman" w:hAnsi="Times New Roman Regular" w:cs="Times New Roman Regular"/>
          <w:b/>
          <w:szCs w:val="24"/>
        </w:rPr>
      </w:pPr>
      <w:r>
        <w:rPr>
          <w:rFonts w:ascii="Times New Roman Regular" w:eastAsia="Times New Roman" w:hAnsi="Times New Roman Regular" w:cs="Times New Roman Regular"/>
          <w:szCs w:val="24"/>
        </w:rPr>
        <w:t>This is to certify that the project entitled “</w:t>
      </w:r>
      <w:r>
        <w:rPr>
          <w:rFonts w:ascii="Times New Roman Regular" w:eastAsia="Times New Roman" w:hAnsi="Times New Roman Regular" w:cs="Times New Roman Regular"/>
          <w:b/>
          <w:bCs/>
          <w:szCs w:val="24"/>
        </w:rPr>
        <w:t>Quiz Game</w:t>
      </w:r>
      <w:r>
        <w:rPr>
          <w:rFonts w:ascii="Times New Roman Regular" w:eastAsia="Times New Roman" w:hAnsi="Times New Roman Regular" w:cs="Times New Roman Regular"/>
          <w:szCs w:val="24"/>
        </w:rPr>
        <w:t xml:space="preserve">”  </w:t>
      </w:r>
      <w:r w:rsidR="003B449A">
        <w:rPr>
          <w:rFonts w:ascii="Times New Roman Regular" w:eastAsia="Times New Roman" w:hAnsi="Times New Roman Regular" w:cs="Times New Roman Regular"/>
          <w:b/>
          <w:bCs/>
          <w:szCs w:val="24"/>
        </w:rPr>
        <w:t>mitul saini</w:t>
      </w:r>
      <w:r>
        <w:rPr>
          <w:rFonts w:ascii="Times New Roman Regular" w:eastAsia="Times New Roman" w:hAnsi="Times New Roman Regular" w:cs="Times New Roman Regular"/>
          <w:b/>
          <w:szCs w:val="24"/>
        </w:rPr>
        <w:t xml:space="preserve"> ,</w:t>
      </w:r>
      <w:r>
        <w:rPr>
          <w:rFonts w:ascii="Times New Roman Regular" w:eastAsia="Times New Roman" w:hAnsi="Times New Roman Regular" w:cs="Times New Roman Regular"/>
          <w:szCs w:val="24"/>
        </w:rPr>
        <w:t xml:space="preserve"> has been submitted in the partial fulfilment of the requirements for the award of the degree of </w:t>
      </w:r>
      <w:r>
        <w:rPr>
          <w:rFonts w:ascii="Times New Roman Regular" w:eastAsia="Times New Roman" w:hAnsi="Times New Roman Regular" w:cs="Times New Roman Regular"/>
          <w:b/>
          <w:szCs w:val="24"/>
        </w:rPr>
        <w:t xml:space="preserve">Bachelor of </w:t>
      </w:r>
      <w:r>
        <w:rPr>
          <w:rFonts w:ascii="Times New Roman Regular" w:eastAsia="Times New Roman" w:hAnsi="Times New Roman Regular" w:cs="Times New Roman Regular"/>
          <w:b/>
          <w:szCs w:val="24"/>
        </w:rPr>
        <w:t>Computer Application</w:t>
      </w:r>
      <w:r>
        <w:rPr>
          <w:rFonts w:ascii="Times New Roman Regular" w:eastAsia="Times New Roman" w:hAnsi="Times New Roman Regular" w:cs="Times New Roman Regular"/>
          <w:szCs w:val="24"/>
        </w:rPr>
        <w:t xml:space="preserve"> from </w:t>
      </w:r>
      <w:r>
        <w:rPr>
          <w:rFonts w:ascii="Times New Roman Regular" w:eastAsia="Times New Roman" w:hAnsi="Times New Roman Regular" w:cs="Times New Roman Regular"/>
          <w:b/>
          <w:szCs w:val="24"/>
        </w:rPr>
        <w:t>Uttaranchal University, Dehradun.</w:t>
      </w:r>
      <w:r>
        <w:rPr>
          <w:rFonts w:ascii="Times New Roman Regular" w:eastAsia="Times New Roman" w:hAnsi="Times New Roman Regular" w:cs="Times New Roman Regular"/>
          <w:szCs w:val="24"/>
        </w:rPr>
        <w:t xml:space="preserve"> The results embodied in this project have not been submitted to any other University or Institution for the record of  any degree.</w:t>
      </w:r>
    </w:p>
    <w:p w:rsidR="007628B4" w:rsidRDefault="007628B4">
      <w:pPr>
        <w:jc w:val="both"/>
        <w:rPr>
          <w:rFonts w:eastAsia="Times New Roman" w:cs="Times New Roman"/>
          <w:b/>
          <w:sz w:val="28"/>
        </w:rPr>
      </w:pPr>
    </w:p>
    <w:p w:rsidR="007628B4" w:rsidRDefault="007628B4">
      <w:pPr>
        <w:jc w:val="center"/>
        <w:rPr>
          <w:rFonts w:eastAsia="Times New Roman" w:cs="Times New Roman"/>
          <w:b/>
          <w:sz w:val="28"/>
        </w:rPr>
      </w:pPr>
    </w:p>
    <w:p w:rsidR="007628B4" w:rsidRDefault="007628B4">
      <w:pPr>
        <w:jc w:val="center"/>
        <w:rPr>
          <w:rFonts w:eastAsia="Times New Roman" w:cs="Times New Roman"/>
          <w:b/>
          <w:sz w:val="28"/>
        </w:rPr>
      </w:pPr>
    </w:p>
    <w:p w:rsidR="007628B4" w:rsidRDefault="007628B4">
      <w:pPr>
        <w:jc w:val="center"/>
        <w:rPr>
          <w:rFonts w:eastAsia="Times New Roman" w:cs="Times New Roman"/>
          <w:b/>
          <w:sz w:val="28"/>
        </w:rPr>
      </w:pPr>
    </w:p>
    <w:p w:rsidR="007628B4" w:rsidRDefault="003B449A">
      <w:pPr>
        <w:jc w:val="center"/>
        <w:rPr>
          <w:rFonts w:eastAsia="Times New Roman" w:cs="Times New Roman"/>
          <w:b/>
          <w:sz w:val="28"/>
        </w:rPr>
      </w:pPr>
      <w:r>
        <w:rPr>
          <w:rFonts w:eastAsia="Times New Roman" w:cs="Times New Roman"/>
          <w:b/>
          <w:sz w:val="28"/>
        </w:rPr>
        <w:t xml:space="preserve">                                       </w:t>
      </w:r>
      <w:r w:rsidR="00F1366B">
        <w:rPr>
          <w:rFonts w:eastAsia="Times New Roman" w:cs="Times New Roman"/>
          <w:b/>
          <w:sz w:val="28"/>
        </w:rPr>
        <w:t>Under the supervision of:</w:t>
      </w:r>
    </w:p>
    <w:p w:rsidR="007628B4" w:rsidRDefault="00F1366B">
      <w:pPr>
        <w:jc w:val="center"/>
        <w:rPr>
          <w:rFonts w:eastAsia="Times New Roman" w:cs="Times New Roman"/>
          <w:bCs/>
          <w:szCs w:val="21"/>
        </w:rPr>
      </w:pPr>
      <w:r>
        <w:rPr>
          <w:rFonts w:eastAsia="Times New Roman" w:cs="Times New Roman"/>
          <w:bCs/>
          <w:szCs w:val="21"/>
        </w:rPr>
        <w:t xml:space="preserve">                                   </w:t>
      </w:r>
      <w:r>
        <w:rPr>
          <w:rFonts w:eastAsia="Times New Roman" w:cs="Times New Roman"/>
          <w:bCs/>
          <w:szCs w:val="21"/>
        </w:rPr>
        <w:t xml:space="preserve">       </w:t>
      </w:r>
      <w:r w:rsidR="003B449A">
        <w:rPr>
          <w:rFonts w:eastAsia="Times New Roman" w:cs="Times New Roman"/>
          <w:bCs/>
          <w:szCs w:val="21"/>
        </w:rPr>
        <w:t xml:space="preserve"> </w:t>
      </w:r>
      <w:r>
        <w:rPr>
          <w:rFonts w:eastAsia="Times New Roman" w:cs="Times New Roman"/>
          <w:bCs/>
          <w:szCs w:val="21"/>
        </w:rPr>
        <w:t xml:space="preserve"> Mr. Deepak Kumar</w:t>
      </w:r>
    </w:p>
    <w:p w:rsidR="007628B4" w:rsidRDefault="003B449A">
      <w:pPr>
        <w:jc w:val="center"/>
        <w:rPr>
          <w:rFonts w:eastAsia="Times New Roman" w:cs="Times New Roman"/>
        </w:rPr>
      </w:pPr>
      <w:r>
        <w:rPr>
          <w:rFonts w:eastAsia="Times New Roman" w:cs="Times New Roman"/>
        </w:rPr>
        <w:t xml:space="preserve">                                           </w:t>
      </w:r>
      <w:r w:rsidR="00F1366B">
        <w:rPr>
          <w:rFonts w:eastAsia="Times New Roman" w:cs="Times New Roman"/>
        </w:rPr>
        <w:t>Assistant Professor</w:t>
      </w:r>
    </w:p>
    <w:p w:rsidR="007628B4" w:rsidRDefault="00F1366B">
      <w:pPr>
        <w:jc w:val="center"/>
        <w:rPr>
          <w:rFonts w:eastAsia="Times New Roman" w:cs="Times New Roman"/>
        </w:rPr>
      </w:pPr>
      <w:r>
        <w:rPr>
          <w:rFonts w:eastAsia="Times New Roman" w:cs="Times New Roman"/>
        </w:rPr>
        <w:t xml:space="preserve">                                         (USCS)</w:t>
      </w:r>
    </w:p>
    <w:p w:rsidR="007628B4" w:rsidRDefault="007628B4">
      <w:pPr>
        <w:jc w:val="center"/>
        <w:rPr>
          <w:rFonts w:eastAsia="Times New Roman" w:cs="Times New Roman"/>
          <w:b/>
          <w:sz w:val="28"/>
        </w:rPr>
      </w:pPr>
    </w:p>
    <w:p w:rsidR="007628B4" w:rsidRDefault="007628B4">
      <w:pPr>
        <w:jc w:val="center"/>
        <w:rPr>
          <w:rFonts w:eastAsia="Times New Roman" w:cs="Times New Roman"/>
          <w:b/>
          <w:sz w:val="28"/>
        </w:rPr>
      </w:pPr>
    </w:p>
    <w:p w:rsidR="007628B4" w:rsidRDefault="007628B4">
      <w:pPr>
        <w:spacing w:beforeAutospacing="1" w:after="100" w:line="120" w:lineRule="auto"/>
        <w:ind w:right="83"/>
        <w:jc w:val="both"/>
        <w:rPr>
          <w:rFonts w:cs="Times New Roman"/>
          <w:b/>
          <w:color w:val="000000"/>
          <w:szCs w:val="24"/>
          <w:lang w:eastAsia="zh-CN"/>
        </w:rPr>
      </w:pPr>
    </w:p>
    <w:p w:rsidR="007628B4" w:rsidRDefault="007628B4">
      <w:pPr>
        <w:spacing w:beforeAutospacing="1" w:after="100" w:line="120" w:lineRule="auto"/>
        <w:ind w:right="83"/>
        <w:jc w:val="both"/>
        <w:rPr>
          <w:rFonts w:cs="Times New Roman"/>
          <w:b/>
          <w:color w:val="000000"/>
          <w:szCs w:val="24"/>
          <w:lang w:eastAsia="zh-CN"/>
        </w:rPr>
      </w:pPr>
    </w:p>
    <w:p w:rsidR="007628B4" w:rsidRDefault="007628B4">
      <w:pPr>
        <w:spacing w:line="120" w:lineRule="auto"/>
        <w:jc w:val="center"/>
        <w:rPr>
          <w:rFonts w:eastAsia="Times New Roman" w:cs="Times New Roman"/>
          <w:b/>
          <w:sz w:val="28"/>
        </w:rPr>
      </w:pPr>
    </w:p>
    <w:p w:rsidR="007628B4" w:rsidRDefault="007628B4">
      <w:pPr>
        <w:jc w:val="center"/>
        <w:rPr>
          <w:rFonts w:eastAsia="Times New Roman" w:cs="Times New Roman"/>
          <w:b/>
          <w:sz w:val="28"/>
        </w:rPr>
      </w:pPr>
    </w:p>
    <w:p w:rsidR="007628B4" w:rsidRDefault="007628B4">
      <w:pPr>
        <w:jc w:val="both"/>
        <w:rPr>
          <w:rFonts w:eastAsia="Times New Roman" w:cs="Times New Roman"/>
          <w:b/>
          <w:sz w:val="28"/>
        </w:rPr>
      </w:pPr>
    </w:p>
    <w:p w:rsidR="007628B4" w:rsidRDefault="007628B4">
      <w:pPr>
        <w:spacing w:after="123" w:line="259" w:lineRule="auto"/>
        <w:ind w:right="1548"/>
        <w:jc w:val="both"/>
        <w:rPr>
          <w:rFonts w:eastAsia="Times New Roman" w:cs="Times New Roman"/>
          <w:b/>
          <w:sz w:val="28"/>
        </w:rPr>
      </w:pPr>
    </w:p>
    <w:p w:rsidR="007628B4" w:rsidRDefault="007628B4">
      <w:pPr>
        <w:spacing w:after="123" w:line="259" w:lineRule="auto"/>
        <w:ind w:left="6480" w:right="1548" w:firstLine="720"/>
        <w:jc w:val="center"/>
        <w:rPr>
          <w:rFonts w:eastAsia="Times New Roman" w:cs="Times New Roman"/>
          <w:b/>
          <w:sz w:val="28"/>
        </w:rPr>
      </w:pPr>
    </w:p>
    <w:p w:rsidR="007628B4" w:rsidRDefault="00F1366B" w:rsidP="003B449A">
      <w:pPr>
        <w:spacing w:after="123" w:line="259" w:lineRule="auto"/>
        <w:ind w:leftChars="116" w:left="278" w:right="1548" w:firstLineChars="100" w:firstLine="281"/>
        <w:jc w:val="both"/>
      </w:pPr>
      <w:r>
        <w:rPr>
          <w:rFonts w:eastAsia="Times New Roman" w:cs="Times New Roman"/>
          <w:b/>
          <w:sz w:val="28"/>
        </w:rPr>
        <w:t xml:space="preserve">IV  </w:t>
      </w:r>
    </w:p>
    <w:p w:rsidR="007628B4" w:rsidRDefault="00F1366B">
      <w:pPr>
        <w:spacing w:after="0" w:line="259" w:lineRule="auto"/>
        <w:ind w:left="29"/>
      </w:pPr>
      <w:r>
        <w:rPr>
          <w:noProof/>
        </w:rPr>
        <w:drawing>
          <wp:inline distT="0" distB="0" distL="114300" distR="114300">
            <wp:extent cx="5742940" cy="7530465"/>
            <wp:effectExtent l="0" t="0" r="10160" b="13335"/>
            <wp:docPr id="4" name="Picture 4" descr="ChatGPT Image Apr 28, 2026 at 03_00_2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tGPT Image Apr 28, 2026 at 03_00_20 PM"/>
                    <pic:cNvPicPr>
                      <a:picLocks noChangeAspect="1"/>
                    </pic:cNvPicPr>
                  </pic:nvPicPr>
                  <pic:blipFill>
                    <a:blip r:embed="rId10"/>
                    <a:srcRect l="7800" t="8337" r="8463" b="9333"/>
                    <a:stretch>
                      <a:fillRect/>
                    </a:stretch>
                  </pic:blipFill>
                  <pic:spPr>
                    <a:xfrm>
                      <a:off x="0" y="0"/>
                      <a:ext cx="5742940" cy="7530465"/>
                    </a:xfrm>
                    <a:prstGeom prst="rect">
                      <a:avLst/>
                    </a:prstGeom>
                  </pic:spPr>
                </pic:pic>
              </a:graphicData>
            </a:graphic>
          </wp:inline>
        </w:drawing>
      </w:r>
    </w:p>
    <w:p w:rsidR="007628B4" w:rsidRDefault="007628B4">
      <w:pPr>
        <w:spacing w:after="55" w:line="259" w:lineRule="auto"/>
        <w:rPr>
          <w:rFonts w:ascii="Times New Roman Bold" w:hAnsi="Times New Roman Bold" w:cs="Times New Roman Bold"/>
          <w:color w:val="000000"/>
          <w:sz w:val="22"/>
          <w:lang/>
        </w:rPr>
        <w:sectPr w:rsidR="007628B4">
          <w:pgSz w:w="11906" w:h="16838"/>
          <w:pgMar w:top="1440" w:right="1800" w:bottom="1440" w:left="1800" w:header="720" w:footer="720" w:gutter="0"/>
          <w:cols w:space="720"/>
          <w:docGrid w:linePitch="360"/>
        </w:sectPr>
      </w:pPr>
    </w:p>
    <w:p w:rsidR="007628B4" w:rsidRDefault="007628B4">
      <w:pPr>
        <w:pStyle w:val="Heading1"/>
        <w:jc w:val="center"/>
        <w:rPr>
          <w:rFonts w:ascii="Times New Roman Bold" w:hAnsi="Times New Roman Bold" w:cs="Times New Roman Bold"/>
          <w:bCs w:val="0"/>
          <w:sz w:val="40"/>
          <w:szCs w:val="40"/>
          <w:lang/>
        </w:rPr>
      </w:pPr>
    </w:p>
    <w:p w:rsidR="007628B4" w:rsidRDefault="00F1366B">
      <w:pPr>
        <w:pStyle w:val="Heading1"/>
        <w:jc w:val="center"/>
        <w:rPr>
          <w:rFonts w:ascii="Times New Roman Regular" w:hAnsi="Times New Roman Regular" w:cs="Times New Roman Regular"/>
          <w:color w:val="000000" w:themeColor="text1"/>
          <w:sz w:val="40"/>
          <w:szCs w:val="40"/>
        </w:rPr>
      </w:pPr>
      <w:r>
        <w:rPr>
          <w:rFonts w:ascii="Times New Roman Bold" w:hAnsi="Times New Roman Bold" w:cs="Times New Roman Bold"/>
          <w:bCs w:val="0"/>
          <w:color w:val="000000" w:themeColor="text1"/>
          <w:sz w:val="40"/>
          <w:szCs w:val="40"/>
        </w:rPr>
        <w:t>Introduction</w:t>
      </w:r>
      <w:r>
        <w:rPr>
          <w:rFonts w:ascii="Times New Roman Regular" w:hAnsi="Times New Roman Regular" w:cs="Times New Roman Regular"/>
          <w:color w:val="000000" w:themeColor="text1"/>
          <w:sz w:val="40"/>
          <w:szCs w:val="40"/>
        </w:rPr>
        <w:t>.</w:t>
      </w:r>
    </w:p>
    <w:p w:rsidR="007628B4" w:rsidRDefault="007628B4"/>
    <w:p w:rsidR="007628B4" w:rsidRDefault="00F1366B">
      <w:pPr>
        <w:pStyle w:val="NormalWeb"/>
        <w:jc w:val="both"/>
        <w:rPr>
          <w:color w:val="000000"/>
        </w:rPr>
      </w:pPr>
      <w:r>
        <w:rPr>
          <w:color w:val="000000"/>
        </w:rPr>
        <w:t>The </w:t>
      </w:r>
      <w:r>
        <w:rPr>
          <w:rStyle w:val="Strong"/>
          <w:color w:val="000000"/>
        </w:rPr>
        <w:t>Quiz Game in C</w:t>
      </w:r>
      <w:r>
        <w:rPr>
          <w:color w:val="000000"/>
        </w:rPr>
        <w:t xml:space="preserve"> is a simple console-based application developed using the C programming language. This project is </w:t>
      </w:r>
      <w:r>
        <w:rPr>
          <w:color w:val="000000"/>
        </w:rPr>
        <w:t>designed to ask questions to the user and evaluate their answers based on correctness.</w:t>
      </w:r>
    </w:p>
    <w:p w:rsidR="007628B4" w:rsidRDefault="00F1366B">
      <w:pPr>
        <w:pStyle w:val="NormalWeb"/>
        <w:jc w:val="both"/>
        <w:rPr>
          <w:color w:val="000000"/>
        </w:rPr>
      </w:pPr>
      <w:r>
        <w:rPr>
          <w:color w:val="000000"/>
        </w:rPr>
        <w:t>For example, the system asks a question like:</w:t>
      </w:r>
    </w:p>
    <w:p w:rsidR="007628B4" w:rsidRDefault="00F1366B">
      <w:pPr>
        <w:pStyle w:val="NormalWeb"/>
        <w:jc w:val="both"/>
        <w:rPr>
          <w:color w:val="000000"/>
        </w:rPr>
      </w:pPr>
      <w:r>
        <w:rPr>
          <w:rStyle w:val="Strong"/>
          <w:color w:val="000000"/>
        </w:rPr>
        <w:t>Who is the developer of C language?</w:t>
      </w:r>
    </w:p>
    <w:p w:rsidR="007628B4" w:rsidRDefault="00F1366B">
      <w:pPr>
        <w:pStyle w:val="NormalWeb"/>
        <w:jc w:val="both"/>
        <w:rPr>
          <w:color w:val="000000"/>
        </w:rPr>
      </w:pPr>
      <w:r>
        <w:rPr>
          <w:color w:val="000000"/>
        </w:rPr>
        <w:t>The user enters the answer:</w:t>
      </w:r>
    </w:p>
    <w:p w:rsidR="007628B4" w:rsidRDefault="00F1366B">
      <w:pPr>
        <w:pStyle w:val="NormalWeb"/>
        <w:jc w:val="both"/>
        <w:rPr>
          <w:color w:val="000000"/>
        </w:rPr>
      </w:pPr>
      <w:r>
        <w:rPr>
          <w:rStyle w:val="Strong"/>
          <w:color w:val="000000"/>
        </w:rPr>
        <w:t>Dennis Ritchie</w:t>
      </w:r>
    </w:p>
    <w:p w:rsidR="007628B4" w:rsidRDefault="00F1366B">
      <w:pPr>
        <w:pStyle w:val="NormalWeb"/>
        <w:jc w:val="both"/>
        <w:rPr>
          <w:color w:val="000000"/>
        </w:rPr>
      </w:pPr>
      <w:r>
        <w:rPr>
          <w:color w:val="000000"/>
        </w:rPr>
        <w:t>The program checks whether the answer is cor</w:t>
      </w:r>
      <w:r>
        <w:rPr>
          <w:color w:val="000000"/>
        </w:rPr>
        <w:t>rect or incorrect. After all the questions are completed, the system calculates the total score and displays how many answers were correct and how many were wrong.</w:t>
      </w:r>
    </w:p>
    <w:p w:rsidR="007628B4" w:rsidRDefault="00F1366B">
      <w:pPr>
        <w:pStyle w:val="NormalWeb"/>
        <w:jc w:val="both"/>
        <w:rPr>
          <w:color w:val="000000"/>
        </w:rPr>
      </w:pPr>
      <w:r>
        <w:rPr>
          <w:color w:val="000000"/>
        </w:rPr>
        <w:t>This project helps students understand the practical use of C programming concepts such as l</w:t>
      </w:r>
      <w:r>
        <w:rPr>
          <w:color w:val="000000"/>
        </w:rPr>
        <w:t>oops, conditional statements, strings, functions, arrays, and user input handling. It is a beginner-friendly project that improves programming logic and problem-solving skills.</w:t>
      </w:r>
    </w:p>
    <w:p w:rsidR="007628B4" w:rsidRDefault="00F1366B">
      <w:pPr>
        <w:pStyle w:val="NormalWeb"/>
        <w:jc w:val="both"/>
        <w:rPr>
          <w:color w:val="000000"/>
        </w:rPr>
      </w:pPr>
      <w:r>
        <w:rPr>
          <w:color w:val="000000"/>
        </w:rPr>
        <w:t>The Quiz Game project is useful for learning purposes and can also be used in s</w:t>
      </w:r>
      <w:r>
        <w:rPr>
          <w:color w:val="000000"/>
        </w:rPr>
        <w:t>chools, colleges, and training programs to test knowledge in an interactive way.</w:t>
      </w:r>
    </w:p>
    <w:p w:rsidR="007628B4" w:rsidRDefault="007628B4">
      <w:pPr>
        <w:pStyle w:val="NormalWeb"/>
        <w:rPr>
          <w:color w:val="000000"/>
        </w:rPr>
      </w:pPr>
    </w:p>
    <w:p w:rsidR="007628B4" w:rsidRDefault="007628B4">
      <w:pPr>
        <w:pStyle w:val="NormalWeb"/>
        <w:rPr>
          <w:color w:val="000000"/>
        </w:rPr>
      </w:pPr>
    </w:p>
    <w:p w:rsidR="007628B4" w:rsidRDefault="007628B4">
      <w:pPr>
        <w:pStyle w:val="NormalWeb"/>
        <w:rPr>
          <w:color w:val="000000"/>
        </w:rPr>
      </w:pPr>
    </w:p>
    <w:p w:rsidR="007628B4" w:rsidRDefault="007628B4">
      <w:pPr>
        <w:pStyle w:val="NormalWeb"/>
        <w:rPr>
          <w:color w:val="000000"/>
        </w:rPr>
      </w:pPr>
    </w:p>
    <w:p w:rsidR="007628B4" w:rsidRDefault="007628B4">
      <w:pPr>
        <w:pStyle w:val="NormalWeb"/>
        <w:jc w:val="center"/>
        <w:rPr>
          <w:rFonts w:ascii="Times New Roman Bold" w:hAnsi="Times New Roman Bold" w:cs="Times New Roman Bold"/>
          <w:b/>
          <w:bCs/>
          <w:sz w:val="40"/>
          <w:szCs w:val="40"/>
        </w:rPr>
      </w:pPr>
    </w:p>
    <w:p w:rsidR="007628B4" w:rsidRDefault="007628B4">
      <w:pPr>
        <w:pStyle w:val="NormalWeb"/>
        <w:jc w:val="center"/>
        <w:rPr>
          <w:rFonts w:ascii="Times New Roman Bold" w:hAnsi="Times New Roman Bold" w:cs="Times New Roman Bold"/>
          <w:b/>
          <w:bCs/>
          <w:sz w:val="40"/>
          <w:szCs w:val="40"/>
        </w:rPr>
      </w:pPr>
    </w:p>
    <w:p w:rsidR="007628B4" w:rsidRDefault="007628B4">
      <w:pPr>
        <w:pStyle w:val="NormalWeb"/>
        <w:jc w:val="center"/>
        <w:rPr>
          <w:rFonts w:ascii="Times New Roman Bold" w:hAnsi="Times New Roman Bold" w:cs="Times New Roman Bold"/>
          <w:b/>
          <w:bCs/>
          <w:sz w:val="40"/>
          <w:szCs w:val="40"/>
        </w:rPr>
      </w:pPr>
    </w:p>
    <w:p w:rsidR="007628B4" w:rsidRDefault="007628B4">
      <w:pPr>
        <w:pStyle w:val="NormalWeb"/>
        <w:jc w:val="center"/>
        <w:rPr>
          <w:rFonts w:ascii="Times New Roman Bold" w:hAnsi="Times New Roman Bold" w:cs="Times New Roman Bold"/>
          <w:b/>
          <w:bCs/>
          <w:sz w:val="40"/>
          <w:szCs w:val="40"/>
        </w:rPr>
      </w:pPr>
    </w:p>
    <w:p w:rsidR="007628B4" w:rsidRDefault="007628B4">
      <w:pPr>
        <w:pStyle w:val="NormalWeb"/>
        <w:jc w:val="center"/>
        <w:rPr>
          <w:rFonts w:ascii="Times New Roman Bold" w:hAnsi="Times New Roman Bold" w:cs="Times New Roman Bold"/>
          <w:b/>
          <w:bCs/>
          <w:sz w:val="40"/>
          <w:szCs w:val="40"/>
          <w:lang/>
        </w:rPr>
      </w:pPr>
    </w:p>
    <w:p w:rsidR="007628B4" w:rsidRDefault="00F1366B">
      <w:pPr>
        <w:pStyle w:val="NormalWeb"/>
        <w:jc w:val="center"/>
        <w:rPr>
          <w:rFonts w:ascii="Times New Roman Bold" w:hAnsi="Times New Roman Bold" w:cs="Times New Roman Bold"/>
          <w:b/>
          <w:bCs/>
          <w:sz w:val="40"/>
          <w:szCs w:val="40"/>
        </w:rPr>
      </w:pPr>
      <w:r>
        <w:rPr>
          <w:rFonts w:ascii="Times New Roman Bold" w:hAnsi="Times New Roman Bold" w:cs="Times New Roman Bold"/>
          <w:b/>
          <w:bCs/>
          <w:sz w:val="40"/>
          <w:szCs w:val="40"/>
        </w:rPr>
        <w:t>Objective of the project</w:t>
      </w:r>
    </w:p>
    <w:p w:rsidR="007628B4" w:rsidRDefault="00F1366B">
      <w:pPr>
        <w:pStyle w:val="Heading1"/>
        <w:jc w:val="both"/>
        <w:rPr>
          <w:b w:val="0"/>
          <w:bCs w:val="0"/>
          <w:color w:val="000000"/>
          <w:sz w:val="24"/>
          <w:szCs w:val="24"/>
        </w:rPr>
      </w:pPr>
      <w:r>
        <w:rPr>
          <w:b w:val="0"/>
          <w:bCs w:val="0"/>
          <w:color w:val="000000"/>
          <w:sz w:val="24"/>
          <w:szCs w:val="24"/>
        </w:rPr>
        <w:t>The main objectives of the Quiz Game in C project are:</w:t>
      </w:r>
    </w:p>
    <w:p w:rsidR="007628B4" w:rsidRDefault="00F1366B">
      <w:pPr>
        <w:numPr>
          <w:ilvl w:val="0"/>
          <w:numId w:val="7"/>
        </w:numPr>
        <w:spacing w:beforeAutospacing="1" w:after="0" w:afterAutospacing="1"/>
        <w:jc w:val="both"/>
        <w:rPr>
          <w:szCs w:val="24"/>
        </w:rPr>
      </w:pPr>
      <w:r>
        <w:rPr>
          <w:color w:val="000000"/>
          <w:szCs w:val="24"/>
        </w:rPr>
        <w:t>To develop a simple quiz game using C programming language</w:t>
      </w:r>
    </w:p>
    <w:p w:rsidR="007628B4" w:rsidRDefault="00F1366B">
      <w:pPr>
        <w:numPr>
          <w:ilvl w:val="0"/>
          <w:numId w:val="7"/>
        </w:numPr>
        <w:spacing w:beforeAutospacing="1" w:after="0" w:afterAutospacing="1"/>
        <w:jc w:val="both"/>
        <w:rPr>
          <w:szCs w:val="24"/>
        </w:rPr>
      </w:pPr>
      <w:r>
        <w:rPr>
          <w:color w:val="000000"/>
          <w:szCs w:val="24"/>
        </w:rPr>
        <w:t xml:space="preserve">To understand the use of </w:t>
      </w:r>
      <w:r>
        <w:rPr>
          <w:color w:val="000000"/>
          <w:szCs w:val="24"/>
        </w:rPr>
        <w:t>loops and conditional statements</w:t>
      </w:r>
    </w:p>
    <w:p w:rsidR="007628B4" w:rsidRDefault="00F1366B">
      <w:pPr>
        <w:numPr>
          <w:ilvl w:val="0"/>
          <w:numId w:val="7"/>
        </w:numPr>
        <w:spacing w:beforeAutospacing="1" w:after="0" w:afterAutospacing="1"/>
        <w:jc w:val="both"/>
        <w:rPr>
          <w:szCs w:val="24"/>
        </w:rPr>
      </w:pPr>
      <w:r>
        <w:rPr>
          <w:color w:val="000000"/>
          <w:szCs w:val="24"/>
        </w:rPr>
        <w:t>To implement answer checking and score calculation</w:t>
      </w:r>
    </w:p>
    <w:p w:rsidR="007628B4" w:rsidRDefault="00F1366B">
      <w:pPr>
        <w:numPr>
          <w:ilvl w:val="0"/>
          <w:numId w:val="7"/>
        </w:numPr>
        <w:spacing w:beforeAutospacing="1" w:after="0" w:afterAutospacing="1"/>
        <w:jc w:val="both"/>
        <w:rPr>
          <w:szCs w:val="24"/>
        </w:rPr>
      </w:pPr>
      <w:r>
        <w:rPr>
          <w:color w:val="000000"/>
          <w:szCs w:val="24"/>
        </w:rPr>
        <w:t>To improve programming logic and problem-solving skills</w:t>
      </w:r>
    </w:p>
    <w:p w:rsidR="007628B4" w:rsidRDefault="00F1366B">
      <w:pPr>
        <w:numPr>
          <w:ilvl w:val="0"/>
          <w:numId w:val="7"/>
        </w:numPr>
        <w:spacing w:beforeAutospacing="1" w:after="0" w:afterAutospacing="1"/>
        <w:jc w:val="both"/>
        <w:rPr>
          <w:szCs w:val="24"/>
        </w:rPr>
      </w:pPr>
      <w:r>
        <w:rPr>
          <w:color w:val="000000"/>
          <w:szCs w:val="24"/>
        </w:rPr>
        <w:t>To create an interactive and educational application</w:t>
      </w:r>
    </w:p>
    <w:p w:rsidR="007628B4" w:rsidRDefault="00F1366B">
      <w:pPr>
        <w:numPr>
          <w:ilvl w:val="0"/>
          <w:numId w:val="7"/>
        </w:numPr>
        <w:spacing w:beforeAutospacing="1" w:after="0" w:afterAutospacing="1"/>
        <w:jc w:val="both"/>
        <w:rPr>
          <w:szCs w:val="24"/>
        </w:rPr>
      </w:pPr>
      <w:r>
        <w:rPr>
          <w:color w:val="000000"/>
          <w:szCs w:val="24"/>
        </w:rPr>
        <w:t>To help users test their general knowledge in a simple way</w:t>
      </w:r>
    </w:p>
    <w:p w:rsidR="007628B4" w:rsidRDefault="00F1366B">
      <w:pPr>
        <w:pStyle w:val="NormalWeb"/>
        <w:jc w:val="both"/>
        <w:rPr>
          <w:color w:val="000000"/>
        </w:rPr>
      </w:pPr>
      <w:r>
        <w:rPr>
          <w:color w:val="000000"/>
        </w:rPr>
        <w:t>This</w:t>
      </w:r>
      <w:r>
        <w:rPr>
          <w:color w:val="000000"/>
        </w:rPr>
        <w:t xml:space="preserve"> project provides practical experience in building a real application using basic programming concepts.</w:t>
      </w:r>
    </w:p>
    <w:p w:rsidR="007628B4" w:rsidRDefault="007628B4"/>
    <w:p w:rsidR="007628B4" w:rsidRDefault="007628B4">
      <w:pPr>
        <w:pStyle w:val="Heading1"/>
        <w:rPr>
          <w:rFonts w:ascii="Times New Roman Bold" w:hAnsi="Times New Roman Bold" w:cs="Times New Roman Bold"/>
          <w:bCs w:val="0"/>
          <w:color w:val="000000" w:themeColor="text1"/>
          <w:sz w:val="40"/>
          <w:szCs w:val="40"/>
        </w:rPr>
      </w:pPr>
    </w:p>
    <w:p w:rsidR="007628B4" w:rsidRDefault="007628B4">
      <w:pPr>
        <w:pStyle w:val="Heading1"/>
        <w:rPr>
          <w:rFonts w:ascii="Times New Roman Bold" w:hAnsi="Times New Roman Bold" w:cs="Times New Roman Bold"/>
          <w:bCs w:val="0"/>
          <w:color w:val="000000" w:themeColor="text1"/>
          <w:sz w:val="40"/>
          <w:szCs w:val="40"/>
        </w:rPr>
      </w:pPr>
    </w:p>
    <w:p w:rsidR="007628B4" w:rsidRDefault="007628B4">
      <w:pPr>
        <w:pStyle w:val="Heading1"/>
        <w:rPr>
          <w:rFonts w:ascii="Times New Roman Bold" w:hAnsi="Times New Roman Bold" w:cs="Times New Roman Bold"/>
          <w:bCs w:val="0"/>
          <w:color w:val="000000" w:themeColor="text1"/>
          <w:sz w:val="40"/>
          <w:szCs w:val="40"/>
        </w:rPr>
      </w:pPr>
    </w:p>
    <w:p w:rsidR="007628B4" w:rsidRDefault="007628B4">
      <w:pPr>
        <w:pStyle w:val="Heading1"/>
        <w:rPr>
          <w:rFonts w:ascii="Times New Roman Bold" w:hAnsi="Times New Roman Bold" w:cs="Times New Roman Bold"/>
          <w:bCs w:val="0"/>
          <w:color w:val="000000" w:themeColor="text1"/>
          <w:sz w:val="40"/>
          <w:szCs w:val="40"/>
        </w:rPr>
      </w:pPr>
    </w:p>
    <w:p w:rsidR="007628B4" w:rsidRDefault="007628B4">
      <w:pPr>
        <w:pStyle w:val="Heading1"/>
        <w:rPr>
          <w:rFonts w:ascii="Times New Roman Bold" w:hAnsi="Times New Roman Bold" w:cs="Times New Roman Bold"/>
          <w:bCs w:val="0"/>
          <w:color w:val="000000" w:themeColor="text1"/>
          <w:sz w:val="40"/>
          <w:szCs w:val="40"/>
        </w:rPr>
      </w:pPr>
    </w:p>
    <w:p w:rsidR="007628B4" w:rsidRDefault="007628B4">
      <w:pPr>
        <w:rPr>
          <w:rFonts w:ascii="Times New Roman Bold" w:hAnsi="Times New Roman Bold" w:cs="Times New Roman Bold"/>
          <w:b/>
          <w:color w:val="000000" w:themeColor="text1"/>
          <w:sz w:val="40"/>
          <w:szCs w:val="40"/>
        </w:rPr>
      </w:pPr>
    </w:p>
    <w:p w:rsidR="007628B4" w:rsidRDefault="007628B4">
      <w:pPr>
        <w:rPr>
          <w:rFonts w:ascii="Times New Roman Bold" w:hAnsi="Times New Roman Bold" w:cs="Times New Roman Bold"/>
          <w:b/>
          <w:color w:val="000000" w:themeColor="text1"/>
          <w:sz w:val="40"/>
          <w:szCs w:val="40"/>
        </w:rPr>
      </w:pPr>
    </w:p>
    <w:p w:rsidR="007628B4" w:rsidRDefault="007628B4">
      <w:pPr>
        <w:pStyle w:val="Heading1"/>
        <w:ind w:firstLineChars="450" w:firstLine="1807"/>
        <w:jc w:val="right"/>
        <w:rPr>
          <w:rFonts w:ascii="Times New Roman Bold" w:hAnsi="Times New Roman Bold" w:cs="Times New Roman Bold"/>
          <w:bCs w:val="0"/>
          <w:color w:val="000000" w:themeColor="text1"/>
          <w:sz w:val="40"/>
          <w:szCs w:val="40"/>
          <w:lang/>
        </w:rPr>
      </w:pPr>
    </w:p>
    <w:p w:rsidR="007628B4" w:rsidRDefault="00F1366B">
      <w:pPr>
        <w:pStyle w:val="Heading1"/>
        <w:ind w:firstLineChars="550" w:firstLine="2209"/>
        <w:rPr>
          <w:rFonts w:ascii="Times New Roman Bold" w:hAnsi="Times New Roman Bold" w:cs="Times New Roman Bold"/>
          <w:bCs w:val="0"/>
          <w:color w:val="000000" w:themeColor="text1"/>
          <w:sz w:val="40"/>
          <w:szCs w:val="40"/>
        </w:rPr>
      </w:pPr>
      <w:r>
        <w:rPr>
          <w:rFonts w:ascii="Times New Roman Bold" w:hAnsi="Times New Roman Bold" w:cs="Times New Roman Bold"/>
          <w:bCs w:val="0"/>
          <w:color w:val="000000" w:themeColor="text1"/>
          <w:sz w:val="40"/>
          <w:szCs w:val="40"/>
        </w:rPr>
        <w:t>System Analysis</w:t>
      </w:r>
    </w:p>
    <w:p w:rsidR="007628B4" w:rsidRDefault="00F1366B">
      <w:pPr>
        <w:pStyle w:val="NormalWeb"/>
        <w:jc w:val="both"/>
        <w:rPr>
          <w:color w:val="000000"/>
        </w:rPr>
      </w:pPr>
      <w:r>
        <w:rPr>
          <w:color w:val="000000"/>
        </w:rPr>
        <w:t>System analysis is the process of studying the requirements and structure of the project before development begins.</w:t>
      </w:r>
    </w:p>
    <w:p w:rsidR="007628B4" w:rsidRDefault="00F1366B">
      <w:pPr>
        <w:pStyle w:val="NormalWeb"/>
        <w:jc w:val="both"/>
        <w:rPr>
          <w:color w:val="000000"/>
        </w:rPr>
      </w:pPr>
      <w:r>
        <w:rPr>
          <w:color w:val="000000"/>
        </w:rPr>
        <w:t>In the Quiz</w:t>
      </w:r>
      <w:r>
        <w:rPr>
          <w:color w:val="000000"/>
        </w:rPr>
        <w:t xml:space="preserve"> Game project, the system requires a set of predefined questions and correct answers stored in the program. The system should display questions one by one, accept user input, compare answers, calculate the score, and show the final result.</w:t>
      </w:r>
    </w:p>
    <w:p w:rsidR="007628B4" w:rsidRDefault="00F1366B">
      <w:pPr>
        <w:pStyle w:val="NormalWeb"/>
        <w:jc w:val="both"/>
        <w:rPr>
          <w:color w:val="000000"/>
        </w:rPr>
      </w:pPr>
      <w:r>
        <w:rPr>
          <w:color w:val="000000"/>
        </w:rPr>
        <w:t>The analysis foc</w:t>
      </w:r>
      <w:r>
        <w:rPr>
          <w:color w:val="000000"/>
        </w:rPr>
        <w:t>uses on creating a simple, fast, and user-friendly quiz system that works accurately without errors. It also ensures that the program can handle invalid inputs and maintain proper score calculation.</w:t>
      </w:r>
    </w:p>
    <w:p w:rsidR="007628B4" w:rsidRDefault="00F1366B">
      <w:pPr>
        <w:pStyle w:val="NormalWeb"/>
        <w:jc w:val="both"/>
        <w:rPr>
          <w:color w:val="000000"/>
        </w:rPr>
      </w:pPr>
      <w:r>
        <w:rPr>
          <w:color w:val="000000"/>
        </w:rPr>
        <w:t>System analysis helps in understanding how the quiz syste</w:t>
      </w:r>
      <w:r>
        <w:rPr>
          <w:color w:val="000000"/>
        </w:rPr>
        <w:t>m should work efficiently.</w:t>
      </w:r>
    </w:p>
    <w:p w:rsidR="007628B4" w:rsidRDefault="007628B4">
      <w:pPr>
        <w:pStyle w:val="Heading1"/>
      </w:pPr>
    </w:p>
    <w:p w:rsidR="007628B4" w:rsidRDefault="007628B4"/>
    <w:p w:rsidR="007628B4" w:rsidRDefault="007628B4"/>
    <w:p w:rsidR="007628B4" w:rsidRDefault="007628B4"/>
    <w:p w:rsidR="007628B4" w:rsidRDefault="007628B4"/>
    <w:p w:rsidR="007628B4" w:rsidRDefault="007628B4"/>
    <w:p w:rsidR="007628B4" w:rsidRDefault="007628B4"/>
    <w:p w:rsidR="007628B4" w:rsidRDefault="007628B4"/>
    <w:p w:rsidR="007628B4" w:rsidRDefault="007628B4">
      <w:pPr>
        <w:pStyle w:val="Heading1"/>
      </w:pPr>
    </w:p>
    <w:p w:rsidR="007628B4" w:rsidRDefault="007628B4">
      <w:pPr>
        <w:pStyle w:val="Heading1"/>
      </w:pPr>
    </w:p>
    <w:p w:rsidR="007628B4" w:rsidRDefault="007628B4">
      <w:pPr>
        <w:pStyle w:val="Heading1"/>
        <w:jc w:val="right"/>
      </w:pPr>
    </w:p>
    <w:p w:rsidR="007628B4" w:rsidRDefault="007628B4">
      <w:pPr>
        <w:pStyle w:val="Heading1"/>
      </w:pPr>
    </w:p>
    <w:p w:rsidR="007628B4" w:rsidRDefault="00F1366B">
      <w:pPr>
        <w:pStyle w:val="Heading1"/>
        <w:jc w:val="center"/>
      </w:pPr>
      <w:r>
        <w:rPr>
          <w:rFonts w:ascii="Times New Roman Bold" w:hAnsi="Times New Roman Bold" w:cs="Times New Roman Bold"/>
          <w:bCs w:val="0"/>
          <w:color w:val="000000" w:themeColor="text1"/>
          <w:sz w:val="40"/>
          <w:szCs w:val="40"/>
        </w:rPr>
        <w:t>Identification of Need</w:t>
      </w:r>
    </w:p>
    <w:p w:rsidR="007628B4" w:rsidRDefault="00F1366B">
      <w:pPr>
        <w:pStyle w:val="NormalWeb"/>
        <w:jc w:val="both"/>
        <w:rPr>
          <w:color w:val="000000"/>
        </w:rPr>
      </w:pPr>
      <w:r>
        <w:rPr>
          <w:color w:val="000000"/>
        </w:rPr>
        <w:t>In today’s education system, interactive learning methods are becoming more important. Traditional learning methods are often less engaging for students.</w:t>
      </w:r>
    </w:p>
    <w:p w:rsidR="007628B4" w:rsidRDefault="00F1366B">
      <w:pPr>
        <w:pStyle w:val="NormalWeb"/>
        <w:jc w:val="both"/>
        <w:rPr>
          <w:color w:val="000000"/>
        </w:rPr>
      </w:pPr>
      <w:r>
        <w:rPr>
          <w:color w:val="000000"/>
        </w:rPr>
        <w:t xml:space="preserve">The Quiz Game in C project is needed to </w:t>
      </w:r>
      <w:r>
        <w:rPr>
          <w:color w:val="000000"/>
        </w:rPr>
        <w:t>provide a simple and effective way of testing knowledge through questions and answers. It helps users learn while playing and improves memory and understanding.</w:t>
      </w:r>
    </w:p>
    <w:p w:rsidR="007628B4" w:rsidRDefault="00F1366B">
      <w:pPr>
        <w:pStyle w:val="NormalWeb"/>
        <w:jc w:val="both"/>
        <w:rPr>
          <w:color w:val="000000"/>
        </w:rPr>
      </w:pPr>
      <w:r>
        <w:rPr>
          <w:color w:val="000000"/>
        </w:rPr>
        <w:t>This project is useful in schools, colleges, and competitive exam preparation where quizzes are</w:t>
      </w:r>
      <w:r>
        <w:rPr>
          <w:color w:val="000000"/>
        </w:rPr>
        <w:t xml:space="preserve"> commonly used. It also helps beginners in learning programming concepts through a practical application.</w:t>
      </w:r>
    </w:p>
    <w:p w:rsidR="007628B4" w:rsidRDefault="00F1366B">
      <w:pPr>
        <w:pStyle w:val="NormalWeb"/>
        <w:jc w:val="both"/>
        <w:rPr>
          <w:color w:val="000000"/>
        </w:rPr>
      </w:pPr>
      <w:r>
        <w:rPr>
          <w:color w:val="000000"/>
        </w:rPr>
        <w:t>Thus, this project fulfills the need for a basic educational and interactive quiz system.</w:t>
      </w:r>
    </w:p>
    <w:p w:rsidR="007628B4" w:rsidRDefault="007628B4"/>
    <w:p w:rsidR="007628B4" w:rsidRDefault="00F1366B">
      <w:r>
        <w:br w:type="page"/>
      </w:r>
    </w:p>
    <w:p w:rsidR="007628B4" w:rsidRDefault="007628B4">
      <w:pPr>
        <w:pStyle w:val="Heading1"/>
        <w:jc w:val="center"/>
        <w:rPr>
          <w:rFonts w:ascii="Times New Roman Bold" w:hAnsi="Times New Roman Bold" w:cs="Times New Roman Bold"/>
          <w:bCs w:val="0"/>
          <w:color w:val="000000" w:themeColor="text1"/>
          <w:sz w:val="40"/>
          <w:szCs w:val="40"/>
        </w:rPr>
      </w:pPr>
    </w:p>
    <w:p w:rsidR="007628B4" w:rsidRDefault="007628B4">
      <w:pPr>
        <w:pStyle w:val="Heading1"/>
        <w:jc w:val="right"/>
        <w:rPr>
          <w:rFonts w:ascii="Times New Roman Bold" w:hAnsi="Times New Roman Bold" w:cs="Times New Roman Bold"/>
          <w:bCs w:val="0"/>
          <w:color w:val="000000" w:themeColor="text1"/>
          <w:sz w:val="40"/>
          <w:szCs w:val="40"/>
          <w:lang/>
        </w:rPr>
      </w:pPr>
    </w:p>
    <w:p w:rsidR="007628B4" w:rsidRDefault="00F1366B">
      <w:pPr>
        <w:pStyle w:val="Heading1"/>
        <w:jc w:val="center"/>
        <w:rPr>
          <w:rFonts w:ascii="Times New Roman Bold" w:hAnsi="Times New Roman Bold" w:cs="Times New Roman Bold"/>
          <w:bCs w:val="0"/>
          <w:color w:val="000000" w:themeColor="text1"/>
          <w:sz w:val="40"/>
          <w:szCs w:val="40"/>
        </w:rPr>
      </w:pPr>
      <w:r>
        <w:rPr>
          <w:rFonts w:ascii="Times New Roman Bold" w:hAnsi="Times New Roman Bold" w:cs="Times New Roman Bold"/>
          <w:bCs w:val="0"/>
          <w:color w:val="000000" w:themeColor="text1"/>
          <w:sz w:val="40"/>
          <w:szCs w:val="40"/>
        </w:rPr>
        <w:t>Preliminary Investigation</w:t>
      </w:r>
    </w:p>
    <w:p w:rsidR="007628B4" w:rsidRDefault="00F1366B">
      <w:pPr>
        <w:pStyle w:val="NormalWeb"/>
        <w:jc w:val="both"/>
        <w:rPr>
          <w:color w:val="000000"/>
        </w:rPr>
      </w:pPr>
      <w:r>
        <w:rPr>
          <w:color w:val="000000"/>
        </w:rPr>
        <w:t xml:space="preserve">Preliminary investigation is </w:t>
      </w:r>
      <w:r>
        <w:rPr>
          <w:color w:val="000000"/>
        </w:rPr>
        <w:t>the first step where the problem and basic requirements are studied.</w:t>
      </w:r>
    </w:p>
    <w:p w:rsidR="007628B4" w:rsidRDefault="00F1366B">
      <w:pPr>
        <w:pStyle w:val="NormalWeb"/>
        <w:jc w:val="both"/>
        <w:rPr>
          <w:color w:val="000000"/>
        </w:rPr>
      </w:pPr>
      <w:r>
        <w:rPr>
          <w:color w:val="000000"/>
        </w:rPr>
        <w:t>In this project, the main problem is creating a system that can ask questions, accept answers, and calculate the score automatically.</w:t>
      </w:r>
    </w:p>
    <w:p w:rsidR="007628B4" w:rsidRDefault="00F1366B">
      <w:pPr>
        <w:pStyle w:val="NormalWeb"/>
        <w:jc w:val="both"/>
        <w:rPr>
          <w:color w:val="000000"/>
        </w:rPr>
      </w:pPr>
      <w:r>
        <w:rPr>
          <w:color w:val="000000"/>
        </w:rPr>
        <w:t>The investigation shows that manual quiz checking tak</w:t>
      </w:r>
      <w:r>
        <w:rPr>
          <w:color w:val="000000"/>
        </w:rPr>
        <w:t>es more time and effort. A computerized quiz system can make the process faster and more accurate.</w:t>
      </w:r>
    </w:p>
    <w:p w:rsidR="007628B4" w:rsidRDefault="00F1366B">
      <w:pPr>
        <w:pStyle w:val="NormalWeb"/>
        <w:jc w:val="both"/>
        <w:rPr>
          <w:color w:val="000000"/>
        </w:rPr>
      </w:pPr>
      <w:r>
        <w:rPr>
          <w:color w:val="000000"/>
        </w:rPr>
        <w:t>The study confirms that C programming is suitable for developing this project because it supports input handling, conditional statements, loops, and score ca</w:t>
      </w:r>
      <w:r>
        <w:rPr>
          <w:color w:val="000000"/>
        </w:rPr>
        <w:t>lculation easily.</w:t>
      </w:r>
    </w:p>
    <w:p w:rsidR="007628B4" w:rsidRDefault="00F1366B">
      <w:pPr>
        <w:pStyle w:val="NormalWeb"/>
        <w:jc w:val="both"/>
        <w:rPr>
          <w:color w:val="000000"/>
        </w:rPr>
      </w:pPr>
      <w:r>
        <w:rPr>
          <w:color w:val="000000"/>
        </w:rPr>
        <w:t>This investigation proves that the Quiz Game project is practical and useful.</w:t>
      </w:r>
    </w:p>
    <w:p w:rsidR="007628B4" w:rsidRDefault="007628B4"/>
    <w:p w:rsidR="007628B4" w:rsidRDefault="007628B4">
      <w:pPr>
        <w:pStyle w:val="Heading1"/>
      </w:pPr>
    </w:p>
    <w:p w:rsidR="007628B4" w:rsidRDefault="007628B4"/>
    <w:p w:rsidR="007628B4" w:rsidRDefault="007628B4"/>
    <w:p w:rsidR="007628B4" w:rsidRDefault="007628B4"/>
    <w:p w:rsidR="007628B4" w:rsidRDefault="007628B4"/>
    <w:p w:rsidR="007628B4" w:rsidRDefault="007628B4"/>
    <w:p w:rsidR="007628B4" w:rsidRDefault="007628B4"/>
    <w:p w:rsidR="007628B4" w:rsidRDefault="007628B4"/>
    <w:p w:rsidR="007628B4" w:rsidRDefault="007628B4"/>
    <w:p w:rsidR="007628B4" w:rsidRDefault="007628B4"/>
    <w:p w:rsidR="007628B4" w:rsidRDefault="007628B4"/>
    <w:p w:rsidR="007628B4" w:rsidRDefault="007628B4"/>
    <w:p w:rsidR="007628B4" w:rsidRDefault="007628B4"/>
    <w:p w:rsidR="007628B4" w:rsidRDefault="007628B4">
      <w:pPr>
        <w:pStyle w:val="Heading1"/>
        <w:jc w:val="right"/>
        <w:rPr>
          <w:rFonts w:ascii="Times New Roman Bold" w:hAnsi="Times New Roman Bold" w:cs="Times New Roman Bold"/>
          <w:bCs w:val="0"/>
          <w:color w:val="000000" w:themeColor="text1"/>
          <w:sz w:val="40"/>
          <w:szCs w:val="40"/>
          <w:lang/>
        </w:rPr>
      </w:pPr>
    </w:p>
    <w:p w:rsidR="007628B4" w:rsidRDefault="00F1366B">
      <w:pPr>
        <w:pStyle w:val="Heading1"/>
        <w:jc w:val="center"/>
        <w:rPr>
          <w:rFonts w:ascii="Times New Roman Bold" w:hAnsi="Times New Roman Bold" w:cs="Times New Roman Bold"/>
          <w:bCs w:val="0"/>
          <w:color w:val="000000" w:themeColor="text1"/>
          <w:sz w:val="40"/>
          <w:szCs w:val="40"/>
        </w:rPr>
      </w:pPr>
      <w:r>
        <w:rPr>
          <w:rFonts w:ascii="Times New Roman Bold" w:hAnsi="Times New Roman Bold" w:cs="Times New Roman Bold"/>
          <w:bCs w:val="0"/>
          <w:color w:val="000000" w:themeColor="text1"/>
          <w:sz w:val="40"/>
          <w:szCs w:val="40"/>
        </w:rPr>
        <w:t>Feasibility Study</w:t>
      </w:r>
    </w:p>
    <w:p w:rsidR="007628B4" w:rsidRDefault="00F1366B">
      <w:pPr>
        <w:pStyle w:val="NormalWeb"/>
        <w:jc w:val="both"/>
        <w:rPr>
          <w:color w:val="000000"/>
        </w:rPr>
      </w:pPr>
      <w:r>
        <w:rPr>
          <w:color w:val="000000"/>
        </w:rPr>
        <w:t>Feasibility study helps in checking whether the project can be developed successfully.</w:t>
      </w:r>
    </w:p>
    <w:p w:rsidR="007628B4" w:rsidRDefault="00F1366B">
      <w:pPr>
        <w:pStyle w:val="Heading2"/>
        <w:keepNext w:val="0"/>
        <w:keepLines w:val="0"/>
        <w:jc w:val="both"/>
        <w:rPr>
          <w:rFonts w:ascii="Times New Roman" w:hAnsi="Times New Roman" w:cs="Times New Roman"/>
          <w:color w:val="000000"/>
          <w:sz w:val="32"/>
          <w:szCs w:val="32"/>
        </w:rPr>
      </w:pPr>
      <w:r>
        <w:rPr>
          <w:rFonts w:ascii="Times New Roman" w:hAnsi="Times New Roman" w:cs="Times New Roman"/>
          <w:color w:val="000000"/>
          <w:sz w:val="32"/>
          <w:szCs w:val="32"/>
        </w:rPr>
        <w:t>Technical Feasibility</w:t>
      </w:r>
    </w:p>
    <w:p w:rsidR="007628B4" w:rsidRDefault="00F1366B">
      <w:pPr>
        <w:pStyle w:val="NormalWeb"/>
        <w:jc w:val="both"/>
        <w:rPr>
          <w:color w:val="000000"/>
        </w:rPr>
      </w:pPr>
      <w:r>
        <w:rPr>
          <w:color w:val="000000"/>
        </w:rPr>
        <w:t xml:space="preserve">The project is </w:t>
      </w:r>
      <w:r>
        <w:rPr>
          <w:color w:val="000000"/>
        </w:rPr>
        <w:t>technically feasible because it uses basic C programming concepts such as loops, if-else conditions, strings, and functions. No advanced technology is required.</w:t>
      </w:r>
    </w:p>
    <w:p w:rsidR="007628B4" w:rsidRDefault="00F1366B">
      <w:pPr>
        <w:pStyle w:val="Heading2"/>
        <w:keepNext w:val="0"/>
        <w:keepLines w:val="0"/>
        <w:jc w:val="both"/>
        <w:rPr>
          <w:rFonts w:ascii="Times New Roman" w:hAnsi="Times New Roman" w:cs="Times New Roman"/>
          <w:color w:val="000000"/>
          <w:sz w:val="32"/>
          <w:szCs w:val="32"/>
        </w:rPr>
      </w:pPr>
      <w:r>
        <w:rPr>
          <w:rFonts w:ascii="Times New Roman" w:hAnsi="Times New Roman" w:cs="Times New Roman"/>
          <w:color w:val="000000"/>
          <w:sz w:val="32"/>
          <w:szCs w:val="32"/>
        </w:rPr>
        <w:t>Economic Feasibility</w:t>
      </w:r>
    </w:p>
    <w:p w:rsidR="007628B4" w:rsidRDefault="00F1366B">
      <w:pPr>
        <w:pStyle w:val="NormalWeb"/>
        <w:jc w:val="both"/>
        <w:rPr>
          <w:color w:val="000000"/>
        </w:rPr>
      </w:pPr>
      <w:r>
        <w:rPr>
          <w:color w:val="000000"/>
        </w:rPr>
        <w:t>The project is economically feasible because it only requires a computer a</w:t>
      </w:r>
      <w:r>
        <w:rPr>
          <w:color w:val="000000"/>
        </w:rPr>
        <w:t>nd basic C compiler software like Turbo C, Dev C++, or Code::Blocks.</w:t>
      </w:r>
    </w:p>
    <w:p w:rsidR="007628B4" w:rsidRDefault="00F1366B">
      <w:pPr>
        <w:pStyle w:val="Heading2"/>
        <w:keepNext w:val="0"/>
        <w:keepLines w:val="0"/>
        <w:jc w:val="both"/>
        <w:rPr>
          <w:rFonts w:ascii="Times New Roman" w:hAnsi="Times New Roman" w:cs="Times New Roman"/>
          <w:color w:val="000000"/>
          <w:sz w:val="32"/>
          <w:szCs w:val="32"/>
        </w:rPr>
      </w:pPr>
      <w:r>
        <w:rPr>
          <w:rFonts w:ascii="Times New Roman" w:hAnsi="Times New Roman" w:cs="Times New Roman"/>
          <w:color w:val="000000"/>
          <w:sz w:val="32"/>
          <w:szCs w:val="32"/>
        </w:rPr>
        <w:t>Operational Feasibility</w:t>
      </w:r>
    </w:p>
    <w:p w:rsidR="007628B4" w:rsidRDefault="00F1366B">
      <w:pPr>
        <w:pStyle w:val="NormalWeb"/>
        <w:jc w:val="both"/>
        <w:rPr>
          <w:color w:val="000000"/>
        </w:rPr>
      </w:pPr>
      <w:r>
        <w:rPr>
          <w:color w:val="000000"/>
        </w:rPr>
        <w:t>The system is simple to use and understand. Users can easily answer questions and view their results without difficulty.</w:t>
      </w:r>
    </w:p>
    <w:p w:rsidR="007628B4" w:rsidRDefault="00F1366B">
      <w:pPr>
        <w:pStyle w:val="NormalWeb"/>
        <w:jc w:val="both"/>
        <w:rPr>
          <w:color w:val="000000"/>
        </w:rPr>
      </w:pPr>
      <w:r>
        <w:rPr>
          <w:color w:val="000000"/>
        </w:rPr>
        <w:t>Thus, the project is feasible from technic</w:t>
      </w:r>
      <w:r>
        <w:rPr>
          <w:color w:val="000000"/>
        </w:rPr>
        <w:t>al, economic, and operational points of view.</w:t>
      </w:r>
    </w:p>
    <w:p w:rsidR="007628B4" w:rsidRDefault="00F1366B">
      <w:r>
        <w:br w:type="page"/>
      </w:r>
    </w:p>
    <w:p w:rsidR="007628B4" w:rsidRDefault="007628B4">
      <w:pPr>
        <w:pStyle w:val="Heading1"/>
        <w:jc w:val="right"/>
        <w:rPr>
          <w:rFonts w:ascii="Times New Roman Bold" w:hAnsi="Times New Roman Bold" w:cs="Times New Roman Bold"/>
          <w:bCs w:val="0"/>
          <w:color w:val="000000" w:themeColor="text1"/>
          <w:sz w:val="40"/>
          <w:szCs w:val="40"/>
          <w:lang/>
        </w:rPr>
      </w:pPr>
    </w:p>
    <w:p w:rsidR="007628B4" w:rsidRDefault="00F1366B">
      <w:pPr>
        <w:pStyle w:val="Heading1"/>
        <w:jc w:val="center"/>
      </w:pPr>
      <w:r>
        <w:rPr>
          <w:rFonts w:ascii="Times New Roman Bold" w:hAnsi="Times New Roman Bold" w:cs="Times New Roman Bold"/>
          <w:bCs w:val="0"/>
          <w:color w:val="000000" w:themeColor="text1"/>
          <w:sz w:val="40"/>
          <w:szCs w:val="40"/>
        </w:rPr>
        <w:t>Project Planning</w:t>
      </w:r>
    </w:p>
    <w:p w:rsidR="007628B4" w:rsidRDefault="007628B4">
      <w:pPr>
        <w:pStyle w:val="NormalWeb"/>
        <w:jc w:val="both"/>
        <w:rPr>
          <w:color w:val="000000"/>
        </w:rPr>
      </w:pPr>
    </w:p>
    <w:p w:rsidR="007628B4" w:rsidRDefault="00F1366B">
      <w:pPr>
        <w:pStyle w:val="NormalWeb"/>
        <w:jc w:val="both"/>
        <w:rPr>
          <w:color w:val="000000"/>
        </w:rPr>
      </w:pPr>
      <w:r>
        <w:rPr>
          <w:color w:val="000000"/>
        </w:rPr>
        <w:t>Project planning is the process of organizing all activities needed for successful project completion.</w:t>
      </w:r>
    </w:p>
    <w:p w:rsidR="007628B4" w:rsidRDefault="00F1366B">
      <w:pPr>
        <w:pStyle w:val="NormalWeb"/>
        <w:jc w:val="both"/>
        <w:rPr>
          <w:color w:val="000000"/>
        </w:rPr>
      </w:pPr>
      <w:r>
        <w:rPr>
          <w:color w:val="000000"/>
        </w:rPr>
        <w:t xml:space="preserve">For the Quiz Game project, planning includes selecting the topic, understanding </w:t>
      </w:r>
      <w:r>
        <w:rPr>
          <w:color w:val="000000"/>
        </w:rPr>
        <w:t>requirements, preparing the flowchart, writing the code, testing the system, and preparing the final report.</w:t>
      </w:r>
    </w:p>
    <w:p w:rsidR="007628B4" w:rsidRDefault="00F1366B">
      <w:pPr>
        <w:pStyle w:val="NormalWeb"/>
        <w:jc w:val="both"/>
        <w:rPr>
          <w:color w:val="000000"/>
        </w:rPr>
      </w:pPr>
      <w:r>
        <w:rPr>
          <w:color w:val="000000"/>
        </w:rPr>
        <w:t>The project is divided into small steps so that development becomes easy and systematic. Proper planning reduces mistakes and saves time.</w:t>
      </w:r>
    </w:p>
    <w:p w:rsidR="007628B4" w:rsidRDefault="00F1366B">
      <w:pPr>
        <w:pStyle w:val="NormalWeb"/>
        <w:jc w:val="both"/>
        <w:rPr>
          <w:color w:val="000000"/>
        </w:rPr>
      </w:pPr>
      <w:r>
        <w:rPr>
          <w:color w:val="000000"/>
        </w:rPr>
        <w:t xml:space="preserve">The goal </w:t>
      </w:r>
      <w:r>
        <w:rPr>
          <w:color w:val="000000"/>
        </w:rPr>
        <w:t>of project planning is to complete the project successfully within the given time and resources.</w:t>
      </w:r>
    </w:p>
    <w:p w:rsidR="007628B4" w:rsidRDefault="00F1366B">
      <w:r>
        <w:br w:type="page"/>
      </w:r>
    </w:p>
    <w:p w:rsidR="007628B4" w:rsidRDefault="007628B4">
      <w:pPr>
        <w:pStyle w:val="Heading1"/>
        <w:jc w:val="right"/>
        <w:rPr>
          <w:rFonts w:ascii="Times New Roman Bold" w:hAnsi="Times New Roman Bold" w:cs="Times New Roman Bold"/>
          <w:bCs w:val="0"/>
          <w:color w:val="000000" w:themeColor="text1"/>
          <w:sz w:val="40"/>
          <w:szCs w:val="40"/>
          <w:lang/>
        </w:rPr>
      </w:pPr>
    </w:p>
    <w:p w:rsidR="007628B4" w:rsidRDefault="00F1366B">
      <w:pPr>
        <w:pStyle w:val="Heading1"/>
        <w:jc w:val="center"/>
        <w:rPr>
          <w:rFonts w:ascii="Times New Roman Bold" w:hAnsi="Times New Roman Bold" w:cs="Times New Roman Bold"/>
          <w:bCs w:val="0"/>
          <w:color w:val="000000" w:themeColor="text1"/>
          <w:sz w:val="40"/>
          <w:szCs w:val="40"/>
        </w:rPr>
      </w:pPr>
      <w:r>
        <w:rPr>
          <w:rFonts w:ascii="Times New Roman Bold" w:hAnsi="Times New Roman Bold" w:cs="Times New Roman Bold"/>
          <w:bCs w:val="0"/>
          <w:color w:val="000000" w:themeColor="text1"/>
          <w:sz w:val="40"/>
          <w:szCs w:val="40"/>
        </w:rPr>
        <w:t>Project Scheduling</w:t>
      </w:r>
    </w:p>
    <w:p w:rsidR="007628B4" w:rsidRDefault="00F1366B">
      <w:pPr>
        <w:pStyle w:val="NormalWeb"/>
        <w:rPr>
          <w:rFonts w:ascii="Times New Roman Regular" w:hAnsi="Times New Roman Regular" w:cs="Times New Roman Regular"/>
          <w:color w:val="000000"/>
          <w:sz w:val="28"/>
          <w:szCs w:val="28"/>
        </w:rPr>
      </w:pPr>
      <w:r>
        <w:rPr>
          <w:rFonts w:ascii="Times New Roman Regular" w:hAnsi="Times New Roman Regular" w:cs="Times New Roman Regular"/>
          <w:color w:val="000000"/>
          <w:sz w:val="28"/>
          <w:szCs w:val="28"/>
        </w:rPr>
        <w:t>Project scheduling helps in managing time for each phase of the project.</w:t>
      </w:r>
    </w:p>
    <w:p w:rsidR="007628B4" w:rsidRDefault="00F1366B">
      <w:pPr>
        <w:pStyle w:val="Heading2"/>
        <w:keepNext w:val="0"/>
        <w:keepLines w:val="0"/>
        <w:rPr>
          <w:rFonts w:ascii="Times New Roman Regular" w:hAnsi="Times New Roman Regular" w:cs="Times New Roman Regular"/>
          <w:color w:val="000000"/>
          <w:sz w:val="28"/>
          <w:szCs w:val="28"/>
        </w:rPr>
      </w:pPr>
      <w:r>
        <w:rPr>
          <w:rFonts w:ascii="Times New Roman Regular" w:hAnsi="Times New Roman Regular" w:cs="Times New Roman Regular"/>
          <w:color w:val="000000" w:themeColor="text1"/>
          <w:sz w:val="36"/>
          <w:szCs w:val="36"/>
        </w:rPr>
        <w:t>Schedule of Work</w:t>
      </w:r>
    </w:p>
    <w:p w:rsidR="007628B4" w:rsidRDefault="00F1366B">
      <w:pPr>
        <w:pStyle w:val="Heading3"/>
        <w:keepNext w:val="0"/>
        <w:keepLines w:val="0"/>
        <w:rPr>
          <w:color w:val="000000"/>
          <w:sz w:val="32"/>
          <w:szCs w:val="28"/>
        </w:rPr>
      </w:pPr>
      <w:r>
        <w:rPr>
          <w:color w:val="000000"/>
          <w:sz w:val="32"/>
          <w:szCs w:val="28"/>
        </w:rPr>
        <w:t>Week 1</w:t>
      </w:r>
    </w:p>
    <w:p w:rsidR="007628B4" w:rsidRDefault="00F1366B">
      <w:pPr>
        <w:pStyle w:val="NormalWeb"/>
        <w:rPr>
          <w:color w:val="000000"/>
        </w:rPr>
      </w:pPr>
      <w:r>
        <w:rPr>
          <w:color w:val="000000"/>
        </w:rPr>
        <w:t>Topic selection and requirement analysis</w:t>
      </w:r>
    </w:p>
    <w:p w:rsidR="007628B4" w:rsidRDefault="00F1366B">
      <w:pPr>
        <w:pStyle w:val="Heading3"/>
        <w:keepNext w:val="0"/>
        <w:keepLines w:val="0"/>
        <w:rPr>
          <w:color w:val="000000"/>
        </w:rPr>
      </w:pPr>
      <w:r>
        <w:rPr>
          <w:color w:val="000000"/>
          <w:sz w:val="32"/>
          <w:szCs w:val="28"/>
        </w:rPr>
        <w:t>Week 2</w:t>
      </w:r>
    </w:p>
    <w:p w:rsidR="007628B4" w:rsidRDefault="00F1366B">
      <w:pPr>
        <w:pStyle w:val="NormalWeb"/>
        <w:rPr>
          <w:color w:val="000000"/>
        </w:rPr>
      </w:pPr>
      <w:r>
        <w:rPr>
          <w:color w:val="000000"/>
        </w:rPr>
        <w:t>System study and flowchart preparation</w:t>
      </w:r>
    </w:p>
    <w:p w:rsidR="007628B4" w:rsidRDefault="00F1366B">
      <w:pPr>
        <w:pStyle w:val="Heading3"/>
        <w:keepNext w:val="0"/>
        <w:keepLines w:val="0"/>
        <w:rPr>
          <w:rFonts w:ascii="Times New Roman Bold" w:hAnsi="Times New Roman Bold" w:cs="Times New Roman Bold"/>
          <w:bCs w:val="0"/>
          <w:color w:val="000000"/>
          <w:sz w:val="32"/>
          <w:szCs w:val="28"/>
        </w:rPr>
      </w:pPr>
      <w:r>
        <w:rPr>
          <w:rFonts w:ascii="Times New Roman Bold" w:hAnsi="Times New Roman Bold" w:cs="Times New Roman Bold"/>
          <w:bCs w:val="0"/>
          <w:color w:val="000000"/>
          <w:sz w:val="32"/>
          <w:szCs w:val="28"/>
        </w:rPr>
        <w:t>Week 3</w:t>
      </w:r>
    </w:p>
    <w:p w:rsidR="007628B4" w:rsidRDefault="00F1366B">
      <w:pPr>
        <w:pStyle w:val="NormalWeb"/>
        <w:rPr>
          <w:color w:val="000000"/>
        </w:rPr>
      </w:pPr>
      <w:r>
        <w:rPr>
          <w:color w:val="000000"/>
        </w:rPr>
        <w:t>Program coding and implementation</w:t>
      </w:r>
    </w:p>
    <w:p w:rsidR="007628B4" w:rsidRDefault="00F1366B">
      <w:pPr>
        <w:pStyle w:val="Heading3"/>
        <w:keepNext w:val="0"/>
        <w:keepLines w:val="0"/>
        <w:rPr>
          <w:rFonts w:ascii="Times New Roman Bold" w:hAnsi="Times New Roman Bold" w:cs="Times New Roman Bold"/>
          <w:bCs w:val="0"/>
          <w:color w:val="000000"/>
          <w:sz w:val="32"/>
          <w:szCs w:val="28"/>
        </w:rPr>
      </w:pPr>
      <w:r>
        <w:rPr>
          <w:rFonts w:ascii="Times New Roman Bold" w:hAnsi="Times New Roman Bold" w:cs="Times New Roman Bold"/>
          <w:bCs w:val="0"/>
          <w:color w:val="000000"/>
          <w:sz w:val="32"/>
          <w:szCs w:val="28"/>
        </w:rPr>
        <w:t>Week 4</w:t>
      </w:r>
    </w:p>
    <w:p w:rsidR="007628B4" w:rsidRDefault="00F1366B">
      <w:pPr>
        <w:pStyle w:val="NormalWeb"/>
        <w:rPr>
          <w:color w:val="000000"/>
        </w:rPr>
      </w:pPr>
      <w:r>
        <w:rPr>
          <w:color w:val="000000"/>
        </w:rPr>
        <w:t>Testing and debugging</w:t>
      </w:r>
    </w:p>
    <w:p w:rsidR="007628B4" w:rsidRDefault="00F1366B">
      <w:pPr>
        <w:pStyle w:val="Heading3"/>
        <w:keepNext w:val="0"/>
        <w:keepLines w:val="0"/>
        <w:rPr>
          <w:rFonts w:ascii="Times New Roman Bold" w:hAnsi="Times New Roman Bold" w:cs="Times New Roman Bold"/>
          <w:bCs w:val="0"/>
          <w:color w:val="000000"/>
          <w:sz w:val="32"/>
          <w:szCs w:val="32"/>
        </w:rPr>
      </w:pPr>
      <w:r>
        <w:rPr>
          <w:rFonts w:ascii="Times New Roman Bold" w:hAnsi="Times New Roman Bold" w:cs="Times New Roman Bold"/>
          <w:bCs w:val="0"/>
          <w:color w:val="000000"/>
          <w:sz w:val="32"/>
          <w:szCs w:val="32"/>
        </w:rPr>
        <w:t>Week 5</w:t>
      </w:r>
    </w:p>
    <w:p w:rsidR="007628B4" w:rsidRDefault="00F1366B">
      <w:pPr>
        <w:pStyle w:val="NormalWeb"/>
        <w:rPr>
          <w:color w:val="000000"/>
        </w:rPr>
      </w:pPr>
      <w:r>
        <w:rPr>
          <w:color w:val="000000"/>
        </w:rPr>
        <w:t>Documentation and report writing</w:t>
      </w:r>
    </w:p>
    <w:p w:rsidR="007628B4" w:rsidRDefault="00F1366B">
      <w:pPr>
        <w:pStyle w:val="Heading3"/>
        <w:keepNext w:val="0"/>
        <w:keepLines w:val="0"/>
        <w:rPr>
          <w:color w:val="000000"/>
        </w:rPr>
      </w:pPr>
      <w:r>
        <w:rPr>
          <w:rFonts w:ascii="Times New Roman Bold" w:hAnsi="Times New Roman Bold" w:cs="Times New Roman Bold"/>
          <w:bCs w:val="0"/>
          <w:color w:val="000000"/>
          <w:sz w:val="32"/>
          <w:szCs w:val="28"/>
        </w:rPr>
        <w:t>Week 6</w:t>
      </w:r>
    </w:p>
    <w:p w:rsidR="007628B4" w:rsidRDefault="00F1366B">
      <w:pPr>
        <w:pStyle w:val="NormalWeb"/>
        <w:rPr>
          <w:color w:val="000000"/>
        </w:rPr>
      </w:pPr>
      <w:r>
        <w:rPr>
          <w:color w:val="000000"/>
        </w:rPr>
        <w:t>Final review and project submission</w:t>
      </w:r>
    </w:p>
    <w:p w:rsidR="007628B4" w:rsidRDefault="00F1366B">
      <w:pPr>
        <w:pStyle w:val="NormalWeb"/>
      </w:pPr>
      <w:r>
        <w:rPr>
          <w:color w:val="000000"/>
        </w:rPr>
        <w:t xml:space="preserve">This schedule helps in completing the project step by </w:t>
      </w:r>
      <w:r>
        <w:rPr>
          <w:color w:val="000000"/>
        </w:rPr>
        <w:t>step without</w:t>
      </w:r>
      <w:r>
        <w:rPr>
          <w:color w:val="000000"/>
        </w:rPr>
        <w:t xml:space="preserve">  confusion </w:t>
      </w:r>
    </w:p>
    <w:p w:rsidR="007628B4" w:rsidRDefault="007628B4">
      <w:pPr>
        <w:pStyle w:val="Heading1"/>
        <w:rPr>
          <w:rFonts w:ascii="Times New Roman Bold" w:hAnsi="Times New Roman Bold" w:cs="Times New Roman Bold"/>
          <w:color w:val="000000" w:themeColor="text1"/>
          <w:sz w:val="40"/>
          <w:szCs w:val="40"/>
        </w:rPr>
      </w:pPr>
    </w:p>
    <w:p w:rsidR="007628B4" w:rsidRDefault="007628B4">
      <w:pPr>
        <w:rPr>
          <w:rFonts w:ascii="Times New Roman Bold" w:hAnsi="Times New Roman Bold" w:cs="Times New Roman Bold"/>
          <w:b/>
          <w:bCs/>
          <w:color w:val="000000" w:themeColor="text1"/>
          <w:sz w:val="40"/>
          <w:szCs w:val="40"/>
        </w:rPr>
      </w:pPr>
    </w:p>
    <w:p w:rsidR="007628B4" w:rsidRDefault="007628B4">
      <w:pPr>
        <w:rPr>
          <w:rFonts w:ascii="Times New Roman Bold" w:hAnsi="Times New Roman Bold" w:cs="Times New Roman Bold"/>
          <w:b/>
          <w:bCs/>
          <w:color w:val="000000" w:themeColor="text1"/>
          <w:sz w:val="40"/>
          <w:szCs w:val="40"/>
        </w:rPr>
      </w:pPr>
    </w:p>
    <w:p w:rsidR="007628B4" w:rsidRDefault="007628B4">
      <w:pPr>
        <w:pStyle w:val="Heading1"/>
        <w:jc w:val="right"/>
        <w:rPr>
          <w:rFonts w:ascii="Times New Roman Bold" w:hAnsi="Times New Roman Bold" w:cs="Times New Roman Bold"/>
          <w:color w:val="000000" w:themeColor="text1"/>
          <w:sz w:val="40"/>
          <w:szCs w:val="40"/>
          <w:lang/>
        </w:rPr>
      </w:pPr>
    </w:p>
    <w:p w:rsidR="007628B4" w:rsidRDefault="00F1366B">
      <w:pPr>
        <w:pStyle w:val="Heading1"/>
        <w:jc w:val="center"/>
        <w:rPr>
          <w:rFonts w:ascii="Times New Roman Bold" w:hAnsi="Times New Roman Bold" w:cs="Times New Roman Bold"/>
          <w:color w:val="000000" w:themeColor="text1"/>
          <w:sz w:val="40"/>
          <w:szCs w:val="40"/>
        </w:rPr>
      </w:pPr>
      <w:r>
        <w:rPr>
          <w:rFonts w:ascii="Times New Roman Bold" w:hAnsi="Times New Roman Bold" w:cs="Times New Roman Bold"/>
          <w:color w:val="000000" w:themeColor="text1"/>
          <w:sz w:val="40"/>
          <w:szCs w:val="40"/>
        </w:rPr>
        <w:t>Software Requirement Specification (SRS)</w:t>
      </w:r>
    </w:p>
    <w:p w:rsidR="007628B4" w:rsidRDefault="007628B4">
      <w:pPr>
        <w:rPr>
          <w:rFonts w:ascii="Times New Roman Bold" w:hAnsi="Times New Roman Bold" w:cs="Times New Roman Bold"/>
          <w:b/>
          <w:bCs/>
          <w:color w:val="000000" w:themeColor="text1"/>
          <w:sz w:val="40"/>
          <w:szCs w:val="40"/>
        </w:rPr>
      </w:pPr>
    </w:p>
    <w:p w:rsidR="007628B4" w:rsidRDefault="00F1366B">
      <w:pPr>
        <w:pStyle w:val="NormalWeb"/>
        <w:jc w:val="both"/>
        <w:rPr>
          <w:color w:val="000000"/>
        </w:rPr>
      </w:pPr>
      <w:r>
        <w:rPr>
          <w:color w:val="000000"/>
        </w:rPr>
        <w:t>The software required for this project includes:</w:t>
      </w:r>
    </w:p>
    <w:p w:rsidR="007628B4" w:rsidRDefault="00F1366B">
      <w:pPr>
        <w:numPr>
          <w:ilvl w:val="0"/>
          <w:numId w:val="8"/>
        </w:numPr>
        <w:spacing w:beforeAutospacing="1" w:after="0" w:afterAutospacing="1"/>
        <w:jc w:val="both"/>
      </w:pPr>
      <w:r>
        <w:rPr>
          <w:color w:val="000000"/>
        </w:rPr>
        <w:t>C Programming Language</w:t>
      </w:r>
    </w:p>
    <w:p w:rsidR="007628B4" w:rsidRDefault="00F1366B">
      <w:pPr>
        <w:numPr>
          <w:ilvl w:val="0"/>
          <w:numId w:val="8"/>
        </w:numPr>
        <w:spacing w:beforeAutospacing="1" w:after="0" w:afterAutospacing="1"/>
        <w:jc w:val="both"/>
      </w:pPr>
      <w:r>
        <w:rPr>
          <w:color w:val="000000"/>
        </w:rPr>
        <w:t>Turbo C / Dev C++ / Code::Blocks</w:t>
      </w:r>
    </w:p>
    <w:p w:rsidR="007628B4" w:rsidRDefault="00F1366B">
      <w:pPr>
        <w:numPr>
          <w:ilvl w:val="0"/>
          <w:numId w:val="8"/>
        </w:numPr>
        <w:spacing w:beforeAutospacing="1" w:after="0" w:afterAutospacing="1"/>
        <w:jc w:val="both"/>
      </w:pPr>
      <w:r>
        <w:rPr>
          <w:color w:val="000000"/>
        </w:rPr>
        <w:t>Windows Operating System</w:t>
      </w:r>
    </w:p>
    <w:p w:rsidR="007628B4" w:rsidRDefault="00F1366B">
      <w:pPr>
        <w:numPr>
          <w:ilvl w:val="0"/>
          <w:numId w:val="8"/>
        </w:numPr>
        <w:spacing w:beforeAutospacing="1" w:after="0" w:afterAutospacing="1"/>
        <w:jc w:val="both"/>
      </w:pPr>
      <w:r>
        <w:rPr>
          <w:color w:val="000000"/>
        </w:rPr>
        <w:t>Text Editor for documentation</w:t>
      </w:r>
    </w:p>
    <w:p w:rsidR="007628B4" w:rsidRDefault="00F1366B">
      <w:pPr>
        <w:numPr>
          <w:ilvl w:val="0"/>
          <w:numId w:val="8"/>
        </w:numPr>
        <w:spacing w:beforeAutospacing="1" w:after="0" w:afterAutospacing="1"/>
        <w:jc w:val="both"/>
      </w:pPr>
      <w:r>
        <w:rPr>
          <w:color w:val="000000"/>
        </w:rPr>
        <w:t xml:space="preserve">C Compiler for program </w:t>
      </w:r>
      <w:r>
        <w:rPr>
          <w:color w:val="000000"/>
        </w:rPr>
        <w:t>execution</w:t>
      </w:r>
    </w:p>
    <w:p w:rsidR="007628B4" w:rsidRDefault="00F1366B">
      <w:pPr>
        <w:pStyle w:val="NormalWeb"/>
        <w:jc w:val="both"/>
        <w:rPr>
          <w:color w:val="000000"/>
        </w:rPr>
      </w:pPr>
      <w:r>
        <w:rPr>
          <w:color w:val="000000"/>
        </w:rPr>
        <w:t>These software tools are necessary for writing, compiling, testing, and running the Quiz Game project successfully.</w:t>
      </w:r>
    </w:p>
    <w:p w:rsidR="007628B4" w:rsidRDefault="007628B4"/>
    <w:p w:rsidR="007628B4" w:rsidRDefault="007628B4"/>
    <w:p w:rsidR="007628B4" w:rsidRDefault="007628B4"/>
    <w:p w:rsidR="007628B4" w:rsidRDefault="007628B4"/>
    <w:p w:rsidR="007628B4" w:rsidRDefault="007628B4"/>
    <w:p w:rsidR="007628B4" w:rsidRDefault="007628B4"/>
    <w:p w:rsidR="007628B4" w:rsidRDefault="007628B4"/>
    <w:p w:rsidR="007628B4" w:rsidRDefault="007628B4"/>
    <w:p w:rsidR="007628B4" w:rsidRDefault="007628B4"/>
    <w:p w:rsidR="007628B4" w:rsidRDefault="007628B4"/>
    <w:p w:rsidR="007628B4" w:rsidRDefault="007628B4"/>
    <w:p w:rsidR="007628B4" w:rsidRDefault="007628B4"/>
    <w:p w:rsidR="007628B4" w:rsidRDefault="007628B4"/>
    <w:p w:rsidR="007628B4" w:rsidRDefault="007628B4"/>
    <w:p w:rsidR="007628B4" w:rsidRDefault="007628B4"/>
    <w:p w:rsidR="007628B4" w:rsidRDefault="00F1366B">
      <w:pPr>
        <w:pStyle w:val="Heading1"/>
        <w:jc w:val="center"/>
      </w:pPr>
      <w:r>
        <w:rPr>
          <w:rFonts w:ascii="Times New Roman Bold" w:hAnsi="Times New Roman Bold" w:cs="Times New Roman Bold"/>
          <w:bCs w:val="0"/>
          <w:color w:val="000000" w:themeColor="text1"/>
          <w:sz w:val="40"/>
          <w:szCs w:val="40"/>
        </w:rPr>
        <w:lastRenderedPageBreak/>
        <w:t>Software Engineering Paradigm</w:t>
      </w:r>
    </w:p>
    <w:p w:rsidR="007628B4" w:rsidRDefault="00F1366B">
      <w:pPr>
        <w:pStyle w:val="NormalWeb"/>
        <w:jc w:val="both"/>
        <w:rPr>
          <w:color w:val="000000"/>
        </w:rPr>
      </w:pPr>
      <w:r>
        <w:rPr>
          <w:color w:val="000000"/>
        </w:rPr>
        <w:t xml:space="preserve">Software engineering paradigm refers to the structured method used for developing </w:t>
      </w:r>
      <w:r>
        <w:rPr>
          <w:color w:val="000000"/>
        </w:rPr>
        <w:t>software systems.</w:t>
      </w:r>
    </w:p>
    <w:p w:rsidR="007628B4" w:rsidRDefault="00F1366B">
      <w:pPr>
        <w:pStyle w:val="NormalWeb"/>
        <w:jc w:val="both"/>
        <w:rPr>
          <w:color w:val="000000"/>
        </w:rPr>
      </w:pPr>
      <w:r>
        <w:rPr>
          <w:color w:val="000000"/>
        </w:rPr>
        <w:t>In the Quiz Game project, the </w:t>
      </w:r>
      <w:r>
        <w:rPr>
          <w:rStyle w:val="Strong"/>
          <w:color w:val="000000"/>
        </w:rPr>
        <w:t>Waterfall Model</w:t>
      </w:r>
      <w:r>
        <w:rPr>
          <w:color w:val="000000"/>
        </w:rPr>
        <w:t> is the most suitable software engineering paradigm because the project follows a step-by-step development process.</w:t>
      </w:r>
    </w:p>
    <w:p w:rsidR="007628B4" w:rsidRDefault="00F1366B">
      <w:pPr>
        <w:pStyle w:val="NormalWeb"/>
        <w:jc w:val="both"/>
        <w:rPr>
          <w:color w:val="000000"/>
        </w:rPr>
      </w:pPr>
      <w:r>
        <w:rPr>
          <w:color w:val="000000"/>
        </w:rPr>
        <w:t>The stages include:</w:t>
      </w:r>
    </w:p>
    <w:p w:rsidR="007628B4" w:rsidRDefault="00F1366B">
      <w:pPr>
        <w:numPr>
          <w:ilvl w:val="0"/>
          <w:numId w:val="9"/>
        </w:numPr>
        <w:spacing w:beforeAutospacing="1" w:after="0" w:afterAutospacing="1"/>
        <w:jc w:val="both"/>
      </w:pPr>
      <w:r>
        <w:rPr>
          <w:color w:val="000000"/>
        </w:rPr>
        <w:t>Requirement Analysis</w:t>
      </w:r>
    </w:p>
    <w:p w:rsidR="007628B4" w:rsidRDefault="00F1366B">
      <w:pPr>
        <w:numPr>
          <w:ilvl w:val="0"/>
          <w:numId w:val="9"/>
        </w:numPr>
        <w:spacing w:beforeAutospacing="1" w:after="0" w:afterAutospacing="1"/>
        <w:jc w:val="both"/>
      </w:pPr>
      <w:r>
        <w:rPr>
          <w:color w:val="000000"/>
        </w:rPr>
        <w:t>System Design</w:t>
      </w:r>
    </w:p>
    <w:p w:rsidR="007628B4" w:rsidRDefault="00F1366B">
      <w:pPr>
        <w:numPr>
          <w:ilvl w:val="0"/>
          <w:numId w:val="9"/>
        </w:numPr>
        <w:spacing w:beforeAutospacing="1" w:after="0" w:afterAutospacing="1"/>
        <w:jc w:val="both"/>
      </w:pPr>
      <w:r>
        <w:rPr>
          <w:color w:val="000000"/>
        </w:rPr>
        <w:t>Coding</w:t>
      </w:r>
    </w:p>
    <w:p w:rsidR="007628B4" w:rsidRDefault="00F1366B">
      <w:pPr>
        <w:numPr>
          <w:ilvl w:val="0"/>
          <w:numId w:val="9"/>
        </w:numPr>
        <w:spacing w:beforeAutospacing="1" w:after="0" w:afterAutospacing="1"/>
        <w:jc w:val="both"/>
      </w:pPr>
      <w:r>
        <w:rPr>
          <w:color w:val="000000"/>
        </w:rPr>
        <w:t>Testing</w:t>
      </w:r>
    </w:p>
    <w:p w:rsidR="007628B4" w:rsidRDefault="00F1366B">
      <w:pPr>
        <w:numPr>
          <w:ilvl w:val="0"/>
          <w:numId w:val="9"/>
        </w:numPr>
        <w:spacing w:beforeAutospacing="1" w:after="0" w:afterAutospacing="1"/>
        <w:jc w:val="both"/>
      </w:pPr>
      <w:r>
        <w:rPr>
          <w:color w:val="000000"/>
        </w:rPr>
        <w:t>Impleme</w:t>
      </w:r>
      <w:r>
        <w:rPr>
          <w:color w:val="000000"/>
        </w:rPr>
        <w:t>ntation</w:t>
      </w:r>
    </w:p>
    <w:p w:rsidR="007628B4" w:rsidRDefault="00F1366B">
      <w:pPr>
        <w:numPr>
          <w:ilvl w:val="0"/>
          <w:numId w:val="9"/>
        </w:numPr>
        <w:spacing w:beforeAutospacing="1" w:after="0" w:afterAutospacing="1"/>
        <w:jc w:val="both"/>
      </w:pPr>
      <w:r>
        <w:rPr>
          <w:color w:val="000000"/>
        </w:rPr>
        <w:t>Maintenance</w:t>
      </w:r>
    </w:p>
    <w:p w:rsidR="007628B4" w:rsidRDefault="00F1366B">
      <w:pPr>
        <w:pStyle w:val="NormalWeb"/>
        <w:jc w:val="both"/>
        <w:rPr>
          <w:color w:val="000000"/>
        </w:rPr>
      </w:pPr>
      <w:r>
        <w:rPr>
          <w:color w:val="000000"/>
        </w:rPr>
        <w:t>Each stage is completed before moving to the next stage. This makes the development process simple, organized, and easy to manage.</w:t>
      </w:r>
    </w:p>
    <w:p w:rsidR="007628B4" w:rsidRDefault="00F1366B">
      <w:pPr>
        <w:pStyle w:val="NormalWeb"/>
        <w:jc w:val="both"/>
        <w:rPr>
          <w:color w:val="000000"/>
        </w:rPr>
      </w:pPr>
      <w:r>
        <w:rPr>
          <w:color w:val="000000"/>
        </w:rPr>
        <w:t>Using the Waterfall Model helps in reducing errors and improving project quality.</w:t>
      </w:r>
    </w:p>
    <w:p w:rsidR="007628B4" w:rsidRDefault="007628B4">
      <w:pPr>
        <w:pStyle w:val="NormalWeb"/>
        <w:jc w:val="both"/>
        <w:rPr>
          <w:color w:val="000000"/>
        </w:rPr>
      </w:pPr>
    </w:p>
    <w:p w:rsidR="007628B4" w:rsidRDefault="007628B4">
      <w:pPr>
        <w:pStyle w:val="NormalWeb"/>
        <w:jc w:val="both"/>
        <w:rPr>
          <w:color w:val="000000"/>
        </w:rPr>
      </w:pPr>
    </w:p>
    <w:p w:rsidR="007628B4" w:rsidRDefault="007628B4">
      <w:pPr>
        <w:pStyle w:val="NormalWeb"/>
        <w:jc w:val="both"/>
        <w:rPr>
          <w:color w:val="000000"/>
        </w:rPr>
      </w:pPr>
    </w:p>
    <w:p w:rsidR="007628B4" w:rsidRDefault="007628B4">
      <w:pPr>
        <w:pStyle w:val="NormalWeb"/>
        <w:jc w:val="both"/>
        <w:rPr>
          <w:color w:val="000000"/>
        </w:rPr>
      </w:pPr>
    </w:p>
    <w:p w:rsidR="007628B4" w:rsidRDefault="007628B4">
      <w:pPr>
        <w:pStyle w:val="NormalWeb"/>
        <w:jc w:val="both"/>
        <w:rPr>
          <w:color w:val="000000"/>
        </w:rPr>
      </w:pPr>
    </w:p>
    <w:p w:rsidR="007628B4" w:rsidRDefault="007628B4">
      <w:pPr>
        <w:pStyle w:val="NormalWeb"/>
        <w:jc w:val="both"/>
        <w:rPr>
          <w:color w:val="000000"/>
        </w:rPr>
      </w:pPr>
    </w:p>
    <w:p w:rsidR="007628B4" w:rsidRDefault="007628B4">
      <w:pPr>
        <w:pStyle w:val="NormalWeb"/>
        <w:jc w:val="both"/>
        <w:rPr>
          <w:color w:val="000000"/>
        </w:rPr>
      </w:pPr>
    </w:p>
    <w:p w:rsidR="007628B4" w:rsidRDefault="007628B4">
      <w:pPr>
        <w:pStyle w:val="NormalWeb"/>
        <w:jc w:val="both"/>
        <w:rPr>
          <w:color w:val="000000"/>
        </w:rPr>
      </w:pPr>
    </w:p>
    <w:p w:rsidR="007628B4" w:rsidRDefault="007628B4">
      <w:pPr>
        <w:pStyle w:val="NormalWeb"/>
        <w:jc w:val="both"/>
        <w:rPr>
          <w:color w:val="000000"/>
        </w:rPr>
      </w:pPr>
    </w:p>
    <w:p w:rsidR="007628B4" w:rsidRDefault="007628B4">
      <w:pPr>
        <w:pStyle w:val="NormalWeb"/>
        <w:jc w:val="both"/>
        <w:rPr>
          <w:color w:val="000000"/>
        </w:rPr>
      </w:pPr>
    </w:p>
    <w:p w:rsidR="007628B4" w:rsidRDefault="007628B4">
      <w:pPr>
        <w:pStyle w:val="NormalWeb"/>
        <w:jc w:val="both"/>
        <w:rPr>
          <w:color w:val="000000"/>
        </w:rPr>
      </w:pPr>
    </w:p>
    <w:p w:rsidR="007628B4" w:rsidRDefault="007628B4">
      <w:pPr>
        <w:pStyle w:val="NormalWeb"/>
        <w:jc w:val="both"/>
        <w:rPr>
          <w:color w:val="000000"/>
        </w:rPr>
      </w:pPr>
    </w:p>
    <w:p w:rsidR="007628B4" w:rsidRDefault="007628B4">
      <w:pPr>
        <w:pStyle w:val="NormalWeb"/>
        <w:jc w:val="both"/>
        <w:rPr>
          <w:color w:val="000000"/>
        </w:rPr>
      </w:pPr>
    </w:p>
    <w:p w:rsidR="007628B4" w:rsidRDefault="00F1366B">
      <w:pPr>
        <w:pStyle w:val="Heading1"/>
        <w:jc w:val="center"/>
        <w:rPr>
          <w:rFonts w:ascii="Times New Roman Bold" w:hAnsi="Times New Roman Bold" w:cs="Times New Roman Bold"/>
          <w:bCs w:val="0"/>
          <w:color w:val="000000" w:themeColor="text1"/>
          <w:sz w:val="40"/>
          <w:szCs w:val="40"/>
        </w:rPr>
      </w:pPr>
      <w:r>
        <w:rPr>
          <w:rFonts w:ascii="Times New Roman Bold" w:hAnsi="Times New Roman Bold" w:cs="Times New Roman Bold"/>
          <w:bCs w:val="0"/>
          <w:color w:val="000000" w:themeColor="text1"/>
          <w:sz w:val="40"/>
          <w:szCs w:val="40"/>
        </w:rPr>
        <w:lastRenderedPageBreak/>
        <w:t>Modularization Details</w:t>
      </w:r>
    </w:p>
    <w:p w:rsidR="007628B4" w:rsidRDefault="00F1366B">
      <w:pPr>
        <w:pStyle w:val="NormalWeb"/>
        <w:rPr>
          <w:color w:val="000000"/>
        </w:rPr>
      </w:pPr>
      <w:r>
        <w:rPr>
          <w:color w:val="000000"/>
        </w:rPr>
        <w:t>The project is divided into different modules so that each part performs a specific task independently.</w:t>
      </w:r>
    </w:p>
    <w:p w:rsidR="007628B4" w:rsidRDefault="00F1366B">
      <w:pPr>
        <w:pStyle w:val="Heading2"/>
        <w:keepNext w:val="0"/>
        <w:keepLines w:val="0"/>
        <w:rPr>
          <w:color w:val="000000"/>
        </w:rPr>
      </w:pPr>
      <w:r>
        <w:rPr>
          <w:color w:val="000000"/>
          <w:sz w:val="32"/>
          <w:szCs w:val="32"/>
        </w:rPr>
        <w:t xml:space="preserve">1. </w:t>
      </w:r>
      <w:r>
        <w:rPr>
          <w:rFonts w:ascii="Times New Roman Bold" w:hAnsi="Times New Roman Bold" w:cs="Times New Roman Bold"/>
          <w:bCs w:val="0"/>
          <w:color w:val="000000"/>
          <w:sz w:val="32"/>
          <w:szCs w:val="32"/>
        </w:rPr>
        <w:t>Welcome Module</w:t>
      </w:r>
    </w:p>
    <w:p w:rsidR="007628B4" w:rsidRDefault="00F1366B">
      <w:pPr>
        <w:pStyle w:val="NormalWeb"/>
        <w:jc w:val="both"/>
        <w:rPr>
          <w:color w:val="000000"/>
        </w:rPr>
      </w:pPr>
      <w:r>
        <w:rPr>
          <w:color w:val="000000"/>
        </w:rPr>
        <w:t>This module displays the welcome message and instructions of the quiz game.</w:t>
      </w:r>
    </w:p>
    <w:p w:rsidR="007628B4" w:rsidRDefault="00F1366B">
      <w:pPr>
        <w:pStyle w:val="Heading2"/>
        <w:keepNext w:val="0"/>
        <w:keepLines w:val="0"/>
        <w:rPr>
          <w:color w:val="000000"/>
        </w:rPr>
      </w:pPr>
      <w:r>
        <w:rPr>
          <w:color w:val="000000"/>
          <w:sz w:val="32"/>
          <w:szCs w:val="32"/>
        </w:rPr>
        <w:t xml:space="preserve">2. </w:t>
      </w:r>
      <w:r>
        <w:rPr>
          <w:rFonts w:ascii="Times New Roman Bold" w:hAnsi="Times New Roman Bold" w:cs="Times New Roman Bold"/>
          <w:bCs w:val="0"/>
          <w:color w:val="000000"/>
          <w:sz w:val="32"/>
          <w:szCs w:val="32"/>
        </w:rPr>
        <w:t>Question Module</w:t>
      </w:r>
    </w:p>
    <w:p w:rsidR="007628B4" w:rsidRDefault="00F1366B">
      <w:pPr>
        <w:pStyle w:val="NormalWeb"/>
        <w:rPr>
          <w:color w:val="000000"/>
        </w:rPr>
      </w:pPr>
      <w:r>
        <w:rPr>
          <w:color w:val="000000"/>
        </w:rPr>
        <w:t xml:space="preserve">This module </w:t>
      </w:r>
      <w:r>
        <w:rPr>
          <w:color w:val="000000"/>
        </w:rPr>
        <w:t>stores and displays quiz questions one by one to the user.</w:t>
      </w:r>
      <w:r>
        <w:rPr>
          <w:noProof/>
          <w:color w:val="000000"/>
          <w:lang w:eastAsia="en-US"/>
        </w:rPr>
        <w:drawing>
          <wp:inline distT="0" distB="0" distL="114300" distR="114300">
            <wp:extent cx="142240" cy="180975"/>
            <wp:effectExtent l="0" t="0" r="10160" b="9525"/>
            <wp:docPr id="2" name="Picture 2" descr="Screenshot 1948-02-08 at 14.2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1948-02-08 at 14.29.25"/>
                    <pic:cNvPicPr>
                      <a:picLocks noChangeAspect="1"/>
                    </pic:cNvPicPr>
                  </pic:nvPicPr>
                  <pic:blipFill>
                    <a:blip r:embed="rId11"/>
                    <a:stretch>
                      <a:fillRect/>
                    </a:stretch>
                  </pic:blipFill>
                  <pic:spPr>
                    <a:xfrm>
                      <a:off x="0" y="0"/>
                      <a:ext cx="142240" cy="180975"/>
                    </a:xfrm>
                    <a:prstGeom prst="rect">
                      <a:avLst/>
                    </a:prstGeom>
                  </pic:spPr>
                </pic:pic>
              </a:graphicData>
            </a:graphic>
          </wp:inline>
        </w:drawing>
      </w:r>
    </w:p>
    <w:p w:rsidR="007628B4" w:rsidRDefault="00F1366B">
      <w:pPr>
        <w:pStyle w:val="Heading2"/>
        <w:keepNext w:val="0"/>
        <w:keepLines w:val="0"/>
        <w:rPr>
          <w:color w:val="000000"/>
        </w:rPr>
      </w:pPr>
      <w:r>
        <w:rPr>
          <w:color w:val="000000"/>
          <w:sz w:val="32"/>
          <w:szCs w:val="32"/>
        </w:rPr>
        <w:t xml:space="preserve">3. </w:t>
      </w:r>
      <w:r>
        <w:rPr>
          <w:rFonts w:ascii="Times New Roman Bold" w:hAnsi="Times New Roman Bold" w:cs="Times New Roman Bold"/>
          <w:bCs w:val="0"/>
          <w:color w:val="000000"/>
          <w:sz w:val="32"/>
          <w:szCs w:val="32"/>
        </w:rPr>
        <w:t>Answer Input Module</w:t>
      </w:r>
    </w:p>
    <w:p w:rsidR="007628B4" w:rsidRDefault="00F1366B">
      <w:pPr>
        <w:pStyle w:val="NormalWeb"/>
        <w:rPr>
          <w:color w:val="000000"/>
        </w:rPr>
      </w:pPr>
      <w:r>
        <w:rPr>
          <w:color w:val="000000"/>
        </w:rPr>
        <w:t>This module accepts answers entered by the user.</w:t>
      </w:r>
    </w:p>
    <w:p w:rsidR="007628B4" w:rsidRDefault="00F1366B">
      <w:pPr>
        <w:pStyle w:val="Heading2"/>
        <w:keepNext w:val="0"/>
        <w:keepLines w:val="0"/>
        <w:rPr>
          <w:color w:val="000000"/>
          <w:sz w:val="32"/>
          <w:szCs w:val="32"/>
        </w:rPr>
      </w:pPr>
      <w:r>
        <w:rPr>
          <w:color w:val="000000"/>
          <w:sz w:val="32"/>
          <w:szCs w:val="32"/>
        </w:rPr>
        <w:t>4</w:t>
      </w:r>
      <w:r>
        <w:rPr>
          <w:rFonts w:ascii="Times New Roman Bold" w:hAnsi="Times New Roman Bold" w:cs="Times New Roman Bold"/>
          <w:bCs w:val="0"/>
          <w:color w:val="000000"/>
        </w:rPr>
        <w:t xml:space="preserve">. </w:t>
      </w:r>
      <w:r>
        <w:rPr>
          <w:rFonts w:ascii="Times New Roman Bold" w:hAnsi="Times New Roman Bold" w:cs="Times New Roman Bold"/>
          <w:bCs w:val="0"/>
          <w:color w:val="000000"/>
          <w:sz w:val="32"/>
          <w:szCs w:val="32"/>
        </w:rPr>
        <w:t>Answer Checking Module</w:t>
      </w:r>
    </w:p>
    <w:p w:rsidR="007628B4" w:rsidRDefault="00F1366B">
      <w:pPr>
        <w:pStyle w:val="NormalWeb"/>
        <w:rPr>
          <w:color w:val="000000"/>
        </w:rPr>
      </w:pPr>
      <w:r>
        <w:rPr>
          <w:color w:val="000000"/>
        </w:rPr>
        <w:t>This module compares the user’s answer with the correct answer.</w:t>
      </w:r>
    </w:p>
    <w:p w:rsidR="007628B4" w:rsidRDefault="00F1366B">
      <w:pPr>
        <w:pStyle w:val="Heading2"/>
        <w:keepNext w:val="0"/>
        <w:keepLines w:val="0"/>
        <w:rPr>
          <w:color w:val="000000"/>
          <w:sz w:val="32"/>
          <w:szCs w:val="32"/>
        </w:rPr>
      </w:pPr>
      <w:r>
        <w:rPr>
          <w:color w:val="000000"/>
          <w:sz w:val="32"/>
          <w:szCs w:val="32"/>
        </w:rPr>
        <w:t xml:space="preserve">5. </w:t>
      </w:r>
      <w:r>
        <w:rPr>
          <w:rFonts w:ascii="Times New Roman Bold" w:hAnsi="Times New Roman Bold" w:cs="Times New Roman Bold"/>
          <w:bCs w:val="0"/>
          <w:color w:val="000000"/>
          <w:sz w:val="32"/>
          <w:szCs w:val="32"/>
        </w:rPr>
        <w:t>Score Caulation Module</w:t>
      </w:r>
    </w:p>
    <w:p w:rsidR="007628B4" w:rsidRDefault="00F1366B">
      <w:pPr>
        <w:pStyle w:val="NormalWeb"/>
        <w:rPr>
          <w:color w:val="000000"/>
        </w:rPr>
      </w:pPr>
      <w:r>
        <w:rPr>
          <w:color w:val="000000"/>
        </w:rPr>
        <w:t>This mod</w:t>
      </w:r>
      <w:r>
        <w:rPr>
          <w:color w:val="000000"/>
        </w:rPr>
        <w:t>ule updates the score based on correct answers.</w:t>
      </w:r>
      <w:r>
        <w:rPr>
          <w:color w:val="000000"/>
        </w:rPr>
        <w:t>x</w:t>
      </w:r>
    </w:p>
    <w:p w:rsidR="007628B4" w:rsidRDefault="00F1366B">
      <w:pPr>
        <w:pStyle w:val="Heading2"/>
        <w:keepNext w:val="0"/>
        <w:keepLines w:val="0"/>
        <w:rPr>
          <w:color w:val="000000"/>
        </w:rPr>
      </w:pPr>
      <w:r>
        <w:rPr>
          <w:color w:val="000000"/>
          <w:sz w:val="32"/>
          <w:szCs w:val="32"/>
        </w:rPr>
        <w:t xml:space="preserve">6. </w:t>
      </w:r>
      <w:r>
        <w:rPr>
          <w:rFonts w:ascii="Times New Roman Bold" w:hAnsi="Times New Roman Bold" w:cs="Times New Roman Bold"/>
          <w:bCs w:val="0"/>
          <w:color w:val="000000"/>
          <w:sz w:val="32"/>
          <w:szCs w:val="32"/>
        </w:rPr>
        <w:t>Result Display Module</w:t>
      </w:r>
    </w:p>
    <w:p w:rsidR="007628B4" w:rsidRDefault="00F1366B">
      <w:pPr>
        <w:pStyle w:val="NormalWeb"/>
        <w:jc w:val="both"/>
        <w:rPr>
          <w:color w:val="000000"/>
        </w:rPr>
      </w:pPr>
      <w:r>
        <w:rPr>
          <w:color w:val="000000"/>
        </w:rPr>
        <w:t>This module shows the final score, correct answers, and wrong answers.</w:t>
      </w:r>
    </w:p>
    <w:p w:rsidR="007628B4" w:rsidRDefault="00F1366B">
      <w:pPr>
        <w:pStyle w:val="NormalWeb"/>
        <w:jc w:val="both"/>
        <w:rPr>
          <w:color w:val="000000"/>
        </w:rPr>
      </w:pPr>
      <w:r>
        <w:rPr>
          <w:color w:val="000000"/>
        </w:rPr>
        <w:t>Modularization helps in better understanding, easy debugging, and smooth execution of the project.</w:t>
      </w:r>
    </w:p>
    <w:p w:rsidR="007628B4" w:rsidRDefault="007628B4">
      <w:pPr>
        <w:pStyle w:val="Heading1"/>
        <w:jc w:val="both"/>
        <w:rPr>
          <w:rFonts w:ascii="Times New Roman Bold" w:hAnsi="Times New Roman Bold" w:cs="Times New Roman Bold"/>
          <w:bCs w:val="0"/>
          <w:color w:val="000000" w:themeColor="text1"/>
          <w:sz w:val="36"/>
          <w:szCs w:val="36"/>
        </w:rPr>
      </w:pPr>
    </w:p>
    <w:p w:rsidR="007628B4" w:rsidRDefault="00F1366B">
      <w:pPr>
        <w:pStyle w:val="Heading1"/>
        <w:jc w:val="both"/>
      </w:pPr>
      <w:r>
        <w:br w:type="page"/>
      </w:r>
    </w:p>
    <w:p w:rsidR="007628B4" w:rsidRDefault="007628B4">
      <w:pPr>
        <w:pStyle w:val="Heading1"/>
        <w:rPr>
          <w:color w:val="000000"/>
        </w:rPr>
      </w:pPr>
    </w:p>
    <w:p w:rsidR="007628B4" w:rsidRDefault="00F1366B">
      <w:pPr>
        <w:pStyle w:val="Heading1"/>
        <w:jc w:val="center"/>
      </w:pPr>
      <w:r>
        <w:rPr>
          <w:rFonts w:ascii="Times New Roman Bold" w:hAnsi="Times New Roman Bold" w:cs="Times New Roman Bold"/>
          <w:bCs w:val="0"/>
          <w:color w:val="000000" w:themeColor="text1"/>
          <w:sz w:val="40"/>
          <w:szCs w:val="40"/>
        </w:rPr>
        <w:t xml:space="preserve">System </w:t>
      </w:r>
      <w:r>
        <w:rPr>
          <w:rFonts w:ascii="Times New Roman Bold" w:hAnsi="Times New Roman Bold" w:cs="Times New Roman Bold"/>
          <w:bCs w:val="0"/>
          <w:color w:val="000000" w:themeColor="text1"/>
          <w:sz w:val="40"/>
          <w:szCs w:val="40"/>
        </w:rPr>
        <w:t>Design</w:t>
      </w:r>
    </w:p>
    <w:p w:rsidR="007628B4" w:rsidRDefault="007628B4">
      <w:pPr>
        <w:pStyle w:val="Heading1"/>
        <w:rPr>
          <w:color w:val="000000"/>
        </w:rPr>
      </w:pPr>
    </w:p>
    <w:p w:rsidR="007628B4" w:rsidRDefault="00F1366B">
      <w:pPr>
        <w:pStyle w:val="Heading1"/>
        <w:jc w:val="both"/>
        <w:rPr>
          <w:rFonts w:ascii="Times New Roman" w:hAnsi="Times New Roman" w:cs="Times New Roman"/>
          <w:b w:val="0"/>
          <w:bCs w:val="0"/>
          <w:color w:val="000000"/>
          <w:sz w:val="24"/>
          <w:szCs w:val="24"/>
        </w:rPr>
      </w:pPr>
      <w:r>
        <w:rPr>
          <w:rFonts w:ascii="Times New Roman" w:hAnsi="Times New Roman" w:cs="Times New Roman"/>
          <w:b w:val="0"/>
          <w:bCs w:val="0"/>
          <w:color w:val="000000"/>
          <w:sz w:val="24"/>
          <w:szCs w:val="24"/>
        </w:rPr>
        <w:t>System design is the process of creating the structure of the project before coding begins.In the Quiz Game in C project, the system is designed to ask questions to the user, check answers, and calculate the final score.The system starts by display</w:t>
      </w:r>
      <w:r>
        <w:rPr>
          <w:rFonts w:ascii="Times New Roman" w:hAnsi="Times New Roman" w:cs="Times New Roman"/>
          <w:b w:val="0"/>
          <w:bCs w:val="0"/>
          <w:color w:val="000000"/>
          <w:sz w:val="24"/>
          <w:szCs w:val="24"/>
        </w:rPr>
        <w:t xml:space="preserve">ing a welcome message and instructions. Then it asks questions one by one. The user enters the answer, and the program compares it with the correct answer stored in the system.If the answer is correct, marks are added to the score. If the answer is wrong, </w:t>
      </w:r>
      <w:r>
        <w:rPr>
          <w:rFonts w:ascii="Times New Roman" w:hAnsi="Times New Roman" w:cs="Times New Roman"/>
          <w:b w:val="0"/>
          <w:bCs w:val="0"/>
          <w:color w:val="000000"/>
          <w:sz w:val="24"/>
          <w:szCs w:val="24"/>
        </w:rPr>
        <w:t>the program moves to the next question. After all questions are completed, the final result is displayed showing the total score, correct answers, and wrong answers.This design makes the system simple, efficient, and easy to use.</w:t>
      </w:r>
    </w:p>
    <w:p w:rsidR="007628B4" w:rsidRDefault="007628B4"/>
    <w:p w:rsidR="007628B4" w:rsidRDefault="007628B4">
      <w:pPr>
        <w:pStyle w:val="Heading1"/>
        <w:rPr>
          <w:rFonts w:ascii="Times New Roman Bold" w:hAnsi="Times New Roman Bold" w:cs="Times New Roman Bold"/>
          <w:bCs w:val="0"/>
          <w:color w:val="000000" w:themeColor="text1"/>
          <w:sz w:val="40"/>
          <w:szCs w:val="40"/>
        </w:rPr>
      </w:pPr>
    </w:p>
    <w:p w:rsidR="007628B4" w:rsidRDefault="007628B4">
      <w:pPr>
        <w:pStyle w:val="Heading1"/>
        <w:rPr>
          <w:rFonts w:ascii="Times New Roman Bold" w:hAnsi="Times New Roman Bold" w:cs="Times New Roman Bold"/>
          <w:bCs w:val="0"/>
          <w:color w:val="000000" w:themeColor="text1"/>
          <w:sz w:val="40"/>
          <w:szCs w:val="40"/>
        </w:rPr>
      </w:pPr>
    </w:p>
    <w:p w:rsidR="007628B4" w:rsidRDefault="007628B4">
      <w:pPr>
        <w:pStyle w:val="Heading1"/>
        <w:rPr>
          <w:rFonts w:ascii="Times New Roman Bold" w:hAnsi="Times New Roman Bold" w:cs="Times New Roman Bold"/>
          <w:bCs w:val="0"/>
          <w:color w:val="000000" w:themeColor="text1"/>
          <w:sz w:val="40"/>
          <w:szCs w:val="40"/>
        </w:rPr>
      </w:pPr>
    </w:p>
    <w:p w:rsidR="007628B4" w:rsidRDefault="007628B4">
      <w:pPr>
        <w:pStyle w:val="Heading1"/>
        <w:rPr>
          <w:rFonts w:ascii="Times New Roman Bold" w:hAnsi="Times New Roman Bold" w:cs="Times New Roman Bold"/>
          <w:bCs w:val="0"/>
          <w:color w:val="000000" w:themeColor="text1"/>
          <w:sz w:val="40"/>
          <w:szCs w:val="40"/>
        </w:rPr>
      </w:pPr>
    </w:p>
    <w:p w:rsidR="007628B4" w:rsidRDefault="007628B4">
      <w:pPr>
        <w:pStyle w:val="Heading1"/>
        <w:rPr>
          <w:rFonts w:ascii="Times New Roman Bold" w:hAnsi="Times New Roman Bold" w:cs="Times New Roman Bold"/>
          <w:bCs w:val="0"/>
          <w:color w:val="000000" w:themeColor="text1"/>
          <w:sz w:val="40"/>
          <w:szCs w:val="40"/>
        </w:rPr>
      </w:pPr>
    </w:p>
    <w:p w:rsidR="007628B4" w:rsidRDefault="007628B4">
      <w:pPr>
        <w:rPr>
          <w:rFonts w:ascii="Times New Roman Bold" w:hAnsi="Times New Roman Bold" w:cs="Times New Roman Bold"/>
          <w:b/>
          <w:color w:val="000000" w:themeColor="text1"/>
          <w:sz w:val="40"/>
          <w:szCs w:val="40"/>
        </w:rPr>
      </w:pPr>
    </w:p>
    <w:p w:rsidR="007628B4" w:rsidRDefault="007628B4">
      <w:pPr>
        <w:rPr>
          <w:rFonts w:ascii="Times New Roman Bold" w:hAnsi="Times New Roman Bold" w:cs="Times New Roman Bold"/>
          <w:b/>
          <w:color w:val="000000" w:themeColor="text1"/>
          <w:sz w:val="40"/>
          <w:szCs w:val="40"/>
        </w:rPr>
      </w:pPr>
    </w:p>
    <w:p w:rsidR="007628B4" w:rsidRDefault="007628B4"/>
    <w:p w:rsidR="007628B4" w:rsidRDefault="007628B4"/>
    <w:p w:rsidR="007628B4" w:rsidRDefault="007628B4"/>
    <w:p w:rsidR="007628B4" w:rsidRDefault="00F1366B">
      <w:pPr>
        <w:sectPr w:rsidR="007628B4">
          <w:headerReference w:type="default" r:id="rId12"/>
          <w:footerReference w:type="default" r:id="rId13"/>
          <w:pgSz w:w="11906" w:h="16838"/>
          <w:pgMar w:top="1440" w:right="1800" w:bottom="1440" w:left="1800" w:header="720" w:footer="720" w:gutter="0"/>
          <w:pgNumType w:start="1"/>
          <w:cols w:space="720"/>
          <w:docGrid w:linePitch="360"/>
        </w:sectPr>
      </w:pPr>
      <w:r>
        <w:br w:type="page"/>
      </w:r>
      <w:r>
        <w:rPr>
          <w:rFonts w:ascii="Times New Roman Bold" w:hAnsi="Times New Roman Bold" w:cs="Times New Roman Bold"/>
          <w:b/>
          <w:noProof/>
          <w:color w:val="000000" w:themeColor="text1"/>
          <w:sz w:val="40"/>
          <w:szCs w:val="40"/>
        </w:rPr>
        <w:lastRenderedPageBreak/>
        <w:drawing>
          <wp:inline distT="0" distB="0" distL="114300" distR="114300">
            <wp:extent cx="5938520" cy="7732395"/>
            <wp:effectExtent l="0" t="0" r="5080" b="1905"/>
            <wp:docPr id="1" name="Picture 1" descr="Screenshot 1948-02-08 at 14.2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1948-02-08 at 14.29.15"/>
                    <pic:cNvPicPr>
                      <a:picLocks noChangeAspect="1"/>
                    </pic:cNvPicPr>
                  </pic:nvPicPr>
                  <pic:blipFill>
                    <a:blip r:embed="rId14"/>
                    <a:stretch>
                      <a:fillRect/>
                    </a:stretch>
                  </pic:blipFill>
                  <pic:spPr>
                    <a:xfrm>
                      <a:off x="0" y="0"/>
                      <a:ext cx="5938520" cy="7732395"/>
                    </a:xfrm>
                    <a:prstGeom prst="rect">
                      <a:avLst/>
                    </a:prstGeom>
                  </pic:spPr>
                </pic:pic>
              </a:graphicData>
            </a:graphic>
          </wp:inline>
        </w:drawing>
      </w:r>
    </w:p>
    <w:p w:rsidR="007628B4" w:rsidRDefault="007628B4"/>
    <w:p w:rsidR="007628B4" w:rsidRDefault="00F1366B">
      <w:pPr>
        <w:pStyle w:val="Heading1"/>
        <w:jc w:val="center"/>
      </w:pPr>
      <w:r>
        <w:rPr>
          <w:rFonts w:ascii="Times New Roman Bold" w:hAnsi="Times New Roman Bold" w:cs="Times New Roman Bold"/>
          <w:bCs w:val="0"/>
          <w:color w:val="000000" w:themeColor="text1"/>
          <w:sz w:val="40"/>
          <w:szCs w:val="40"/>
        </w:rPr>
        <w:t>User Interface Design</w:t>
      </w:r>
    </w:p>
    <w:p w:rsidR="007628B4" w:rsidRDefault="007628B4"/>
    <w:p w:rsidR="007628B4" w:rsidRDefault="007628B4"/>
    <w:p w:rsidR="007628B4" w:rsidRDefault="00F1366B">
      <w:r>
        <w:rPr>
          <w:noProof/>
        </w:rPr>
        <w:drawing>
          <wp:inline distT="0" distB="0" distL="114300" distR="114300">
            <wp:extent cx="5107305" cy="6465570"/>
            <wp:effectExtent l="0" t="0" r="23495" b="11430"/>
            <wp:docPr id="3" name="Picture 3" descr="Screenshot 1948-02-08 at 14.2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1948-02-08 at 14.29.25"/>
                    <pic:cNvPicPr>
                      <a:picLocks noChangeAspect="1"/>
                    </pic:cNvPicPr>
                  </pic:nvPicPr>
                  <pic:blipFill>
                    <a:blip r:embed="rId11"/>
                    <a:stretch>
                      <a:fillRect/>
                    </a:stretch>
                  </pic:blipFill>
                  <pic:spPr>
                    <a:xfrm>
                      <a:off x="0" y="0"/>
                      <a:ext cx="5107305" cy="6465570"/>
                    </a:xfrm>
                    <a:prstGeom prst="rect">
                      <a:avLst/>
                    </a:prstGeom>
                  </pic:spPr>
                </pic:pic>
              </a:graphicData>
            </a:graphic>
          </wp:inline>
        </w:drawing>
      </w:r>
    </w:p>
    <w:p w:rsidR="007628B4" w:rsidRDefault="007628B4">
      <w:pPr>
        <w:pStyle w:val="Heading1"/>
        <w:jc w:val="both"/>
        <w:rPr>
          <w:rFonts w:ascii="Times New Roman Bold" w:hAnsi="Times New Roman Bold" w:cs="Times New Roman Bold"/>
          <w:bCs w:val="0"/>
          <w:color w:val="000000" w:themeColor="text1"/>
          <w:sz w:val="40"/>
          <w:szCs w:val="40"/>
        </w:rPr>
      </w:pPr>
    </w:p>
    <w:p w:rsidR="007628B4" w:rsidRDefault="007628B4"/>
    <w:p w:rsidR="007628B4" w:rsidRDefault="007628B4"/>
    <w:p w:rsidR="007628B4" w:rsidRDefault="00F1366B">
      <w:pPr>
        <w:pStyle w:val="Heading1"/>
        <w:jc w:val="center"/>
        <w:rPr>
          <w:rFonts w:ascii="Times New Roman Bold" w:hAnsi="Times New Roman Bold" w:cs="Times New Roman Bold"/>
          <w:bCs w:val="0"/>
          <w:color w:val="000000" w:themeColor="text1"/>
          <w:sz w:val="40"/>
          <w:szCs w:val="40"/>
        </w:rPr>
      </w:pPr>
      <w:r>
        <w:rPr>
          <w:rFonts w:ascii="Times New Roman Bold" w:hAnsi="Times New Roman Bold" w:cs="Times New Roman Bold"/>
          <w:bCs w:val="0"/>
          <w:color w:val="000000" w:themeColor="text1"/>
          <w:sz w:val="40"/>
          <w:szCs w:val="40"/>
        </w:rPr>
        <w:t>Appendix: C Program for Quiz Game</w:t>
      </w:r>
    </w:p>
    <w:p w:rsidR="007628B4" w:rsidRDefault="007628B4"/>
    <w:p w:rsidR="007628B4" w:rsidRDefault="007628B4"/>
    <w:p w:rsidR="007628B4" w:rsidRDefault="00F1366B">
      <w:r>
        <w:t>#include &lt;stdio.h&gt;</w:t>
      </w:r>
    </w:p>
    <w:p w:rsidR="007628B4" w:rsidRDefault="00F1366B">
      <w:r>
        <w:t>int main() {</w:t>
      </w:r>
    </w:p>
    <w:p w:rsidR="007628B4" w:rsidRDefault="00F1366B">
      <w:r>
        <w:t xml:space="preserve">    int score = 0;</w:t>
      </w:r>
    </w:p>
    <w:p w:rsidR="007628B4" w:rsidRDefault="00F1366B">
      <w:r>
        <w:t xml:space="preserve">    char ans;</w:t>
      </w:r>
    </w:p>
    <w:p w:rsidR="007628B4" w:rsidRDefault="00F1366B">
      <w:r>
        <w:t xml:space="preserve">    printf("</w:t>
      </w:r>
      <w:r>
        <w:t>===== C Programming Quiz =====\n\n");</w:t>
      </w:r>
    </w:p>
    <w:p w:rsidR="007628B4" w:rsidRDefault="00F1366B">
      <w:r>
        <w:t xml:space="preserve">    // Question 1</w:t>
      </w:r>
    </w:p>
    <w:p w:rsidR="007628B4" w:rsidRDefault="00F1366B">
      <w:r>
        <w:t xml:space="preserve">    printf("1. Who developed C language?\n");</w:t>
      </w:r>
    </w:p>
    <w:p w:rsidR="007628B4" w:rsidRDefault="00F1366B">
      <w:r>
        <w:t xml:space="preserve">    printf("a) James Gosling\n");</w:t>
      </w:r>
    </w:p>
    <w:p w:rsidR="007628B4" w:rsidRDefault="00F1366B">
      <w:r>
        <w:t xml:space="preserve">    printf("b) Dennis Ritchie\n");</w:t>
      </w:r>
    </w:p>
    <w:p w:rsidR="007628B4" w:rsidRDefault="00F1366B">
      <w:r>
        <w:t xml:space="preserve">    printf("c) Bjarne Stroustrup\n");</w:t>
      </w:r>
    </w:p>
    <w:p w:rsidR="007628B4" w:rsidRDefault="00F1366B">
      <w:r>
        <w:t xml:space="preserve">    printf("d) Guido van Rossum\n");</w:t>
      </w:r>
    </w:p>
    <w:p w:rsidR="007628B4" w:rsidRDefault="00F1366B">
      <w:r>
        <w:t xml:space="preserve">    printf</w:t>
      </w:r>
      <w:r>
        <w:t>("Enter your answer: ");</w:t>
      </w:r>
    </w:p>
    <w:p w:rsidR="007628B4" w:rsidRDefault="00F1366B">
      <w:r>
        <w:t xml:space="preserve">    scanf(" %c", &amp;ans);</w:t>
      </w:r>
    </w:p>
    <w:p w:rsidR="007628B4" w:rsidRDefault="00F1366B">
      <w:r>
        <w:t xml:space="preserve">    if (ans == 'b' || ans == 'B') {</w:t>
      </w:r>
    </w:p>
    <w:p w:rsidR="007628B4" w:rsidRDefault="00F1366B">
      <w:r>
        <w:t xml:space="preserve">        score++;</w:t>
      </w:r>
    </w:p>
    <w:p w:rsidR="007628B4" w:rsidRDefault="00F1366B">
      <w:r>
        <w:t xml:space="preserve">    }</w:t>
      </w:r>
    </w:p>
    <w:p w:rsidR="007628B4" w:rsidRDefault="00F1366B">
      <w:r>
        <w:t xml:space="preserve">    // Question 2</w:t>
      </w:r>
    </w:p>
    <w:p w:rsidR="007628B4" w:rsidRDefault="00F1366B">
      <w:r>
        <w:t xml:space="preserve">    printf("\n2. Which symbol is used for comments in C?\n");</w:t>
      </w:r>
    </w:p>
    <w:p w:rsidR="007628B4" w:rsidRDefault="00F1366B">
      <w:r>
        <w:t xml:space="preserve">    printf("a) //\n");</w:t>
      </w:r>
    </w:p>
    <w:p w:rsidR="007628B4" w:rsidRDefault="00F1366B">
      <w:r>
        <w:t xml:space="preserve">    printf("b) &lt;!-- --&gt;\n");</w:t>
      </w:r>
    </w:p>
    <w:p w:rsidR="007628B4" w:rsidRDefault="00F1366B">
      <w:r>
        <w:t xml:space="preserve">    printf("</w:t>
      </w:r>
      <w:r>
        <w:t>c) #\n");</w:t>
      </w:r>
    </w:p>
    <w:p w:rsidR="007628B4" w:rsidRDefault="00F1366B">
      <w:r>
        <w:t xml:space="preserve">    printf("d) %%\n");</w:t>
      </w:r>
    </w:p>
    <w:p w:rsidR="007628B4" w:rsidRDefault="00F1366B">
      <w:r>
        <w:lastRenderedPageBreak/>
        <w:t xml:space="preserve">    printf("Enter your answer: ");</w:t>
      </w:r>
    </w:p>
    <w:p w:rsidR="007628B4" w:rsidRDefault="00F1366B">
      <w:r>
        <w:t xml:space="preserve">    scanf(" %c", &amp;ans);</w:t>
      </w:r>
    </w:p>
    <w:p w:rsidR="007628B4" w:rsidRDefault="007628B4"/>
    <w:p w:rsidR="007628B4" w:rsidRDefault="00F1366B">
      <w:r>
        <w:t xml:space="preserve">    if (ans == 'a' || ans == 'A') {</w:t>
      </w:r>
    </w:p>
    <w:p w:rsidR="007628B4" w:rsidRDefault="00F1366B">
      <w:r>
        <w:t xml:space="preserve">        score++;</w:t>
      </w:r>
    </w:p>
    <w:p w:rsidR="007628B4" w:rsidRDefault="00F1366B">
      <w:r>
        <w:t xml:space="preserve">    }</w:t>
      </w:r>
    </w:p>
    <w:p w:rsidR="007628B4" w:rsidRDefault="00F1366B">
      <w:r>
        <w:t xml:space="preserve">    // Question 3</w:t>
      </w:r>
    </w:p>
    <w:p w:rsidR="007628B4" w:rsidRDefault="00F1366B">
      <w:r>
        <w:t xml:space="preserve">    printf("\n3. Which function is used to print output in C?\n");</w:t>
      </w:r>
    </w:p>
    <w:p w:rsidR="007628B4" w:rsidRDefault="00F1366B">
      <w:r>
        <w:t xml:space="preserve">    printf("a) prin</w:t>
      </w:r>
      <w:r>
        <w:t>t()\n");</w:t>
      </w:r>
    </w:p>
    <w:p w:rsidR="007628B4" w:rsidRDefault="00F1366B">
      <w:r>
        <w:t xml:space="preserve">    printf("b) echo()\n");</w:t>
      </w:r>
    </w:p>
    <w:p w:rsidR="007628B4" w:rsidRDefault="00F1366B">
      <w:r>
        <w:t xml:space="preserve">    printf("c) printf()\n");</w:t>
      </w:r>
    </w:p>
    <w:p w:rsidR="007628B4" w:rsidRDefault="00F1366B">
      <w:r>
        <w:t xml:space="preserve">    printf("d) cout&lt;&lt;\n");</w:t>
      </w:r>
    </w:p>
    <w:p w:rsidR="007628B4" w:rsidRDefault="00F1366B">
      <w:r>
        <w:t xml:space="preserve">    printf("Enter your answer: ");</w:t>
      </w:r>
    </w:p>
    <w:p w:rsidR="007628B4" w:rsidRDefault="00F1366B">
      <w:r>
        <w:t xml:space="preserve">    scanf(" %c", &amp;ans);</w:t>
      </w:r>
    </w:p>
    <w:p w:rsidR="007628B4" w:rsidRDefault="00F1366B">
      <w:r>
        <w:t xml:space="preserve">    if (ans == 'c' || ans == 'C') {</w:t>
      </w:r>
    </w:p>
    <w:p w:rsidR="007628B4" w:rsidRDefault="00F1366B">
      <w:r>
        <w:t xml:space="preserve">        score++;</w:t>
      </w:r>
    </w:p>
    <w:p w:rsidR="007628B4" w:rsidRDefault="00F1366B">
      <w:r>
        <w:t xml:space="preserve">    }</w:t>
      </w:r>
    </w:p>
    <w:p w:rsidR="007628B4" w:rsidRDefault="00F1366B">
      <w:r>
        <w:t xml:space="preserve">    // Question 4</w:t>
      </w:r>
    </w:p>
    <w:p w:rsidR="007628B4" w:rsidRDefault="00F1366B">
      <w:r>
        <w:t xml:space="preserve">    printf("\n4. Which heade</w:t>
      </w:r>
      <w:r>
        <w:t>r file is required for printf()?\n");</w:t>
      </w:r>
    </w:p>
    <w:p w:rsidR="007628B4" w:rsidRDefault="00F1366B">
      <w:r>
        <w:t xml:space="preserve">    printf("a) stdlib.h\n");</w:t>
      </w:r>
    </w:p>
    <w:p w:rsidR="007628B4" w:rsidRDefault="00F1366B">
      <w:r>
        <w:t xml:space="preserve">    printf("b) conio.h\n");</w:t>
      </w:r>
    </w:p>
    <w:p w:rsidR="007628B4" w:rsidRDefault="00F1366B">
      <w:r>
        <w:t xml:space="preserve">    printf("c) math.h\n");</w:t>
      </w:r>
    </w:p>
    <w:p w:rsidR="007628B4" w:rsidRDefault="00F1366B">
      <w:r>
        <w:t xml:space="preserve">    printf("d) stdio.h\n");</w:t>
      </w:r>
    </w:p>
    <w:p w:rsidR="007628B4" w:rsidRDefault="00F1366B">
      <w:r>
        <w:t xml:space="preserve">    printf("Enter your answer: ");</w:t>
      </w:r>
    </w:p>
    <w:p w:rsidR="007628B4" w:rsidRDefault="00F1366B">
      <w:r>
        <w:t xml:space="preserve">    scanf(" %c", &amp;ans);</w:t>
      </w:r>
    </w:p>
    <w:p w:rsidR="007628B4" w:rsidRDefault="00F1366B">
      <w:r>
        <w:t xml:space="preserve">    if (ans == 'd' || ans == 'D') {</w:t>
      </w:r>
    </w:p>
    <w:p w:rsidR="007628B4" w:rsidRDefault="00F1366B">
      <w:r>
        <w:t xml:space="preserve">        score++;</w:t>
      </w:r>
    </w:p>
    <w:p w:rsidR="007628B4" w:rsidRDefault="00F1366B">
      <w:r>
        <w:lastRenderedPageBreak/>
        <w:t xml:space="preserve">    }</w:t>
      </w:r>
    </w:p>
    <w:p w:rsidR="007628B4" w:rsidRDefault="007628B4"/>
    <w:p w:rsidR="007628B4" w:rsidRDefault="00F1366B">
      <w:r>
        <w:t xml:space="preserve">    // Question 5</w:t>
      </w:r>
    </w:p>
    <w:p w:rsidR="007628B4" w:rsidRDefault="00F1366B">
      <w:r>
        <w:t xml:space="preserve">    printf("\n5. Which loop is used when number of iterations is known?\n");</w:t>
      </w:r>
    </w:p>
    <w:p w:rsidR="007628B4" w:rsidRDefault="00F1366B">
      <w:r>
        <w:t xml:space="preserve">    printf("a) while\n");</w:t>
      </w:r>
    </w:p>
    <w:p w:rsidR="007628B4" w:rsidRDefault="00F1366B">
      <w:r>
        <w:t xml:space="preserve">    printf("b) do-while\n");</w:t>
      </w:r>
    </w:p>
    <w:p w:rsidR="007628B4" w:rsidRDefault="00F1366B">
      <w:r>
        <w:t xml:space="preserve">    printf("c) for\n");</w:t>
      </w:r>
    </w:p>
    <w:p w:rsidR="007628B4" w:rsidRDefault="00F1366B">
      <w:r>
        <w:t xml:space="preserve">    printf("d) switch\n");</w:t>
      </w:r>
    </w:p>
    <w:p w:rsidR="007628B4" w:rsidRDefault="00F1366B">
      <w:r>
        <w:t xml:space="preserve">    printf("Enter your answer: </w:t>
      </w:r>
      <w:r>
        <w:t>");</w:t>
      </w:r>
    </w:p>
    <w:p w:rsidR="007628B4" w:rsidRDefault="00F1366B">
      <w:r>
        <w:t xml:space="preserve">    scanf(" %c", &amp;ans);</w:t>
      </w:r>
    </w:p>
    <w:p w:rsidR="007628B4" w:rsidRDefault="007628B4"/>
    <w:p w:rsidR="007628B4" w:rsidRDefault="00F1366B">
      <w:r>
        <w:t xml:space="preserve">    if (ans == 'c' || ans == 'C') {</w:t>
      </w:r>
    </w:p>
    <w:p w:rsidR="007628B4" w:rsidRDefault="00F1366B">
      <w:r>
        <w:t xml:space="preserve">        score++;</w:t>
      </w:r>
    </w:p>
    <w:p w:rsidR="007628B4" w:rsidRDefault="00F1366B">
      <w:r>
        <w:t xml:space="preserve">    }</w:t>
      </w:r>
    </w:p>
    <w:p w:rsidR="007628B4" w:rsidRDefault="007628B4"/>
    <w:p w:rsidR="007628B4" w:rsidRDefault="00F1366B">
      <w:r>
        <w:t xml:space="preserve">    printf("\n===== RESULT =====\n");</w:t>
      </w:r>
    </w:p>
    <w:p w:rsidR="007628B4" w:rsidRDefault="00F1366B">
      <w:r>
        <w:t xml:space="preserve">    printf("Your Score: %d/5\n", score);</w:t>
      </w:r>
    </w:p>
    <w:p w:rsidR="007628B4" w:rsidRDefault="007628B4"/>
    <w:p w:rsidR="007628B4" w:rsidRDefault="00F1366B">
      <w:r>
        <w:t xml:space="preserve">    if (score == 5)</w:t>
      </w:r>
    </w:p>
    <w:p w:rsidR="007628B4" w:rsidRDefault="00F1366B">
      <w:r>
        <w:t xml:space="preserve">        printf("Grade: Excellent!\n");</w:t>
      </w:r>
    </w:p>
    <w:p w:rsidR="007628B4" w:rsidRDefault="00F1366B">
      <w:r>
        <w:t xml:space="preserve">    else if (score &gt;= 3)</w:t>
      </w:r>
    </w:p>
    <w:p w:rsidR="007628B4" w:rsidRDefault="00F1366B">
      <w:r>
        <w:t xml:space="preserve">   </w:t>
      </w:r>
      <w:r>
        <w:t xml:space="preserve">     printf("Grade: Good!\n");</w:t>
      </w:r>
    </w:p>
    <w:p w:rsidR="007628B4" w:rsidRDefault="00F1366B">
      <w:r>
        <w:t xml:space="preserve">    else</w:t>
      </w:r>
    </w:p>
    <w:p w:rsidR="007628B4" w:rsidRDefault="00F1366B">
      <w:r>
        <w:t xml:space="preserve">        printf("Grade: Needs Improvement\n");</w:t>
      </w:r>
    </w:p>
    <w:p w:rsidR="007628B4" w:rsidRDefault="007628B4"/>
    <w:p w:rsidR="007628B4" w:rsidRDefault="00F1366B">
      <w:r>
        <w:t xml:space="preserve">    return 0;</w:t>
      </w:r>
    </w:p>
    <w:p w:rsidR="007628B4" w:rsidRDefault="00F1366B">
      <w:r>
        <w:t>}</w:t>
      </w:r>
    </w:p>
    <w:p w:rsidR="007628B4" w:rsidRDefault="007628B4">
      <w:pPr>
        <w:pStyle w:val="Heading1"/>
        <w:ind w:left="2880" w:firstLine="720"/>
        <w:jc w:val="both"/>
        <w:rPr>
          <w:rFonts w:ascii="Times New Roman Bold" w:hAnsi="Times New Roman Bold" w:cs="Times New Roman Bold"/>
          <w:bCs w:val="0"/>
          <w:color w:val="000000" w:themeColor="text1"/>
          <w:sz w:val="40"/>
          <w:szCs w:val="40"/>
        </w:rPr>
      </w:pPr>
    </w:p>
    <w:p w:rsidR="007628B4" w:rsidRDefault="007628B4">
      <w:pPr>
        <w:pStyle w:val="Heading1"/>
        <w:jc w:val="both"/>
        <w:rPr>
          <w:rFonts w:ascii="Times New Roman Bold" w:hAnsi="Times New Roman Bold" w:cs="Times New Roman Bold"/>
          <w:bCs w:val="0"/>
          <w:color w:val="000000" w:themeColor="text1"/>
          <w:sz w:val="40"/>
          <w:szCs w:val="40"/>
        </w:rPr>
      </w:pPr>
    </w:p>
    <w:p w:rsidR="007628B4" w:rsidRDefault="00F1366B">
      <w:pPr>
        <w:pStyle w:val="Heading1"/>
        <w:ind w:left="2880" w:firstLine="720"/>
        <w:jc w:val="both"/>
        <w:rPr>
          <w:rFonts w:ascii="Times New Roman Bold" w:hAnsi="Times New Roman Bold" w:cs="Times New Roman Bold"/>
          <w:bCs w:val="0"/>
          <w:color w:val="000000" w:themeColor="text1"/>
          <w:sz w:val="40"/>
          <w:szCs w:val="40"/>
        </w:rPr>
      </w:pPr>
      <w:r>
        <w:rPr>
          <w:rFonts w:ascii="Times New Roman Bold" w:hAnsi="Times New Roman Bold" w:cs="Times New Roman Bold"/>
          <w:bCs w:val="0"/>
          <w:color w:val="000000" w:themeColor="text1"/>
          <w:sz w:val="40"/>
          <w:szCs w:val="40"/>
        </w:rPr>
        <w:t>Testing</w:t>
      </w:r>
    </w:p>
    <w:p w:rsidR="007628B4" w:rsidRDefault="00F1366B">
      <w:pPr>
        <w:pStyle w:val="NormalWeb"/>
        <w:rPr>
          <w:color w:val="000000"/>
        </w:rPr>
      </w:pPr>
      <w:r>
        <w:rPr>
          <w:color w:val="000000"/>
        </w:rPr>
        <w:t>Testing is the process of checking whether the project works correctly and produces accurate results.</w:t>
      </w:r>
    </w:p>
    <w:p w:rsidR="007628B4" w:rsidRDefault="00F1366B">
      <w:pPr>
        <w:pStyle w:val="NormalWeb"/>
        <w:rPr>
          <w:color w:val="000000"/>
        </w:rPr>
      </w:pPr>
      <w:r>
        <w:rPr>
          <w:color w:val="000000"/>
        </w:rPr>
        <w:t>In this project, testing ensures that:</w:t>
      </w:r>
    </w:p>
    <w:p w:rsidR="007628B4" w:rsidRDefault="00F1366B">
      <w:pPr>
        <w:numPr>
          <w:ilvl w:val="0"/>
          <w:numId w:val="10"/>
        </w:numPr>
        <w:spacing w:beforeAutospacing="1" w:after="0" w:afterAutospacing="1"/>
      </w:pPr>
      <w:r>
        <w:rPr>
          <w:color w:val="000000"/>
        </w:rPr>
        <w:t>Questions are displayed properly</w:t>
      </w:r>
    </w:p>
    <w:p w:rsidR="007628B4" w:rsidRDefault="00F1366B">
      <w:pPr>
        <w:numPr>
          <w:ilvl w:val="0"/>
          <w:numId w:val="10"/>
        </w:numPr>
        <w:spacing w:beforeAutospacing="1" w:after="0" w:afterAutospacing="1"/>
      </w:pPr>
      <w:r>
        <w:rPr>
          <w:color w:val="000000"/>
        </w:rPr>
        <w:t>User input is accepted correctly</w:t>
      </w:r>
    </w:p>
    <w:p w:rsidR="007628B4" w:rsidRDefault="00F1366B">
      <w:pPr>
        <w:numPr>
          <w:ilvl w:val="0"/>
          <w:numId w:val="10"/>
        </w:numPr>
        <w:spacing w:beforeAutospacing="1" w:after="0" w:afterAutospacing="1"/>
      </w:pPr>
      <w:r>
        <w:rPr>
          <w:color w:val="000000"/>
        </w:rPr>
        <w:t>Answers are checked accurately</w:t>
      </w:r>
    </w:p>
    <w:p w:rsidR="007628B4" w:rsidRDefault="00F1366B">
      <w:pPr>
        <w:numPr>
          <w:ilvl w:val="0"/>
          <w:numId w:val="10"/>
        </w:numPr>
        <w:spacing w:beforeAutospacing="1" w:after="0" w:afterAutospacing="1"/>
      </w:pPr>
      <w:r>
        <w:rPr>
          <w:color w:val="000000"/>
        </w:rPr>
        <w:t>Score calculation is correct</w:t>
      </w:r>
    </w:p>
    <w:p w:rsidR="007628B4" w:rsidRDefault="00F1366B">
      <w:pPr>
        <w:numPr>
          <w:ilvl w:val="0"/>
          <w:numId w:val="10"/>
        </w:numPr>
        <w:spacing w:beforeAutospacing="1" w:after="0" w:afterAutospacing="1"/>
      </w:pPr>
      <w:r>
        <w:rPr>
          <w:color w:val="000000"/>
        </w:rPr>
        <w:t>Final result is displayed properly</w:t>
      </w:r>
    </w:p>
    <w:p w:rsidR="007628B4" w:rsidRDefault="00F1366B">
      <w:pPr>
        <w:numPr>
          <w:ilvl w:val="0"/>
          <w:numId w:val="10"/>
        </w:numPr>
        <w:spacing w:beforeAutospacing="1" w:after="0" w:afterAutospacing="1"/>
      </w:pPr>
      <w:r>
        <w:rPr>
          <w:color w:val="000000"/>
        </w:rPr>
        <w:t>Invalid inputs are handled safely</w:t>
      </w:r>
    </w:p>
    <w:p w:rsidR="007628B4" w:rsidRDefault="00F1366B">
      <w:pPr>
        <w:pStyle w:val="NormalWeb"/>
        <w:rPr>
          <w:color w:val="000000"/>
        </w:rPr>
      </w:pPr>
      <w:r>
        <w:rPr>
          <w:color w:val="000000"/>
        </w:rPr>
        <w:t>Testing helps in removing errors and improving the quality of</w:t>
      </w:r>
      <w:r>
        <w:rPr>
          <w:color w:val="000000"/>
        </w:rPr>
        <w:t xml:space="preserve"> the project.</w:t>
      </w:r>
    </w:p>
    <w:p w:rsidR="007628B4" w:rsidRDefault="007628B4"/>
    <w:p w:rsidR="007628B4" w:rsidRDefault="007628B4">
      <w:pPr>
        <w:pStyle w:val="Heading1"/>
        <w:jc w:val="both"/>
        <w:rPr>
          <w:rFonts w:ascii="Times New Roman Bold" w:hAnsi="Times New Roman Bold" w:cs="Times New Roman Bold"/>
          <w:bCs w:val="0"/>
          <w:color w:val="000000" w:themeColor="text1"/>
          <w:sz w:val="40"/>
          <w:szCs w:val="40"/>
        </w:rPr>
      </w:pPr>
    </w:p>
    <w:p w:rsidR="007628B4" w:rsidRDefault="007628B4">
      <w:pPr>
        <w:pStyle w:val="Heading1"/>
        <w:jc w:val="center"/>
        <w:rPr>
          <w:rFonts w:ascii="Times New Roman Bold" w:hAnsi="Times New Roman Bold" w:cs="Times New Roman Bold"/>
          <w:bCs w:val="0"/>
          <w:color w:val="000000" w:themeColor="text1"/>
          <w:sz w:val="40"/>
          <w:szCs w:val="40"/>
        </w:rPr>
      </w:pPr>
    </w:p>
    <w:p w:rsidR="007628B4" w:rsidRDefault="007628B4">
      <w:pPr>
        <w:rPr>
          <w:rFonts w:ascii="Times New Roman Bold" w:hAnsi="Times New Roman Bold" w:cs="Times New Roman Bold"/>
          <w:b/>
          <w:color w:val="000000" w:themeColor="text1"/>
          <w:sz w:val="40"/>
          <w:szCs w:val="40"/>
        </w:rPr>
      </w:pPr>
    </w:p>
    <w:p w:rsidR="007628B4" w:rsidRDefault="007628B4">
      <w:pPr>
        <w:rPr>
          <w:rFonts w:ascii="Times New Roman Bold" w:hAnsi="Times New Roman Bold" w:cs="Times New Roman Bold"/>
          <w:b/>
          <w:color w:val="000000" w:themeColor="text1"/>
          <w:sz w:val="40"/>
          <w:szCs w:val="40"/>
        </w:rPr>
      </w:pPr>
    </w:p>
    <w:p w:rsidR="007628B4" w:rsidRDefault="007628B4">
      <w:pPr>
        <w:rPr>
          <w:rFonts w:ascii="Times New Roman Bold" w:hAnsi="Times New Roman Bold" w:cs="Times New Roman Bold"/>
          <w:b/>
          <w:color w:val="000000" w:themeColor="text1"/>
          <w:sz w:val="40"/>
          <w:szCs w:val="40"/>
        </w:rPr>
      </w:pPr>
    </w:p>
    <w:p w:rsidR="007628B4" w:rsidRDefault="007628B4">
      <w:pPr>
        <w:rPr>
          <w:rFonts w:ascii="Times New Roman Bold" w:hAnsi="Times New Roman Bold" w:cs="Times New Roman Bold"/>
          <w:b/>
          <w:color w:val="000000" w:themeColor="text1"/>
          <w:sz w:val="40"/>
          <w:szCs w:val="40"/>
        </w:rPr>
      </w:pPr>
    </w:p>
    <w:p w:rsidR="007628B4" w:rsidRDefault="007628B4">
      <w:pPr>
        <w:rPr>
          <w:rFonts w:ascii="Times New Roman Bold" w:hAnsi="Times New Roman Bold" w:cs="Times New Roman Bold"/>
          <w:b/>
          <w:color w:val="000000" w:themeColor="text1"/>
          <w:sz w:val="40"/>
          <w:szCs w:val="40"/>
        </w:rPr>
      </w:pPr>
    </w:p>
    <w:p w:rsidR="007628B4" w:rsidRDefault="007628B4">
      <w:pPr>
        <w:rPr>
          <w:rFonts w:ascii="Times New Roman Bold" w:hAnsi="Times New Roman Bold" w:cs="Times New Roman Bold"/>
          <w:b/>
          <w:color w:val="000000" w:themeColor="text1"/>
          <w:sz w:val="40"/>
          <w:szCs w:val="40"/>
        </w:rPr>
      </w:pPr>
    </w:p>
    <w:p w:rsidR="007628B4" w:rsidRDefault="00F1366B">
      <w:pPr>
        <w:pStyle w:val="Heading1"/>
        <w:jc w:val="center"/>
      </w:pPr>
      <w:r>
        <w:rPr>
          <w:rFonts w:ascii="Times New Roman Bold" w:hAnsi="Times New Roman Bold" w:cs="Times New Roman Bold"/>
          <w:bCs w:val="0"/>
          <w:color w:val="000000" w:themeColor="text1"/>
          <w:sz w:val="40"/>
          <w:szCs w:val="40"/>
        </w:rPr>
        <w:lastRenderedPageBreak/>
        <w:t>Testing Techniques and Strategies</w:t>
      </w:r>
    </w:p>
    <w:p w:rsidR="007628B4" w:rsidRDefault="00F1366B">
      <w:pPr>
        <w:pStyle w:val="NormalWeb"/>
        <w:jc w:val="both"/>
        <w:rPr>
          <w:color w:val="000000"/>
        </w:rPr>
      </w:pPr>
      <w:r>
        <w:rPr>
          <w:color w:val="000000"/>
        </w:rPr>
        <w:t>Different testing methods are used to verify the system.</w:t>
      </w:r>
    </w:p>
    <w:p w:rsidR="007628B4" w:rsidRDefault="00F1366B">
      <w:pPr>
        <w:pStyle w:val="Heading2"/>
        <w:keepNext w:val="0"/>
        <w:keepLines w:val="0"/>
        <w:jc w:val="both"/>
        <w:rPr>
          <w:color w:val="000000"/>
        </w:rPr>
      </w:pPr>
      <w:r>
        <w:rPr>
          <w:color w:val="000000"/>
          <w:sz w:val="32"/>
          <w:szCs w:val="32"/>
        </w:rPr>
        <w:t>Unit Testing</w:t>
      </w:r>
    </w:p>
    <w:p w:rsidR="007628B4" w:rsidRDefault="00F1366B">
      <w:pPr>
        <w:pStyle w:val="NormalWeb"/>
        <w:jc w:val="both"/>
        <w:rPr>
          <w:color w:val="000000"/>
        </w:rPr>
      </w:pPr>
      <w:r>
        <w:rPr>
          <w:color w:val="000000"/>
        </w:rPr>
        <w:t>Each module such as question display, answer checking, and score calculation is tested separately.</w:t>
      </w:r>
    </w:p>
    <w:p w:rsidR="007628B4" w:rsidRDefault="00F1366B">
      <w:pPr>
        <w:pStyle w:val="Heading2"/>
        <w:keepNext w:val="0"/>
        <w:keepLines w:val="0"/>
        <w:rPr>
          <w:color w:val="000000"/>
        </w:rPr>
      </w:pPr>
      <w:r>
        <w:rPr>
          <w:color w:val="000000"/>
          <w:sz w:val="32"/>
          <w:szCs w:val="32"/>
        </w:rPr>
        <w:t>Integration Testing</w:t>
      </w:r>
    </w:p>
    <w:p w:rsidR="007628B4" w:rsidRDefault="00F1366B">
      <w:pPr>
        <w:pStyle w:val="NormalWeb"/>
        <w:rPr>
          <w:color w:val="000000"/>
        </w:rPr>
      </w:pPr>
      <w:r>
        <w:rPr>
          <w:color w:val="000000"/>
        </w:rPr>
        <w:t xml:space="preserve">All </w:t>
      </w:r>
      <w:r>
        <w:rPr>
          <w:color w:val="000000"/>
        </w:rPr>
        <w:t>modules are tested together to ensure smooth functioning of the complete quiz game.</w:t>
      </w:r>
    </w:p>
    <w:p w:rsidR="007628B4" w:rsidRDefault="00F1366B">
      <w:pPr>
        <w:pStyle w:val="Heading2"/>
        <w:keepNext w:val="0"/>
        <w:keepLines w:val="0"/>
        <w:rPr>
          <w:color w:val="000000"/>
        </w:rPr>
      </w:pPr>
      <w:r>
        <w:rPr>
          <w:color w:val="000000"/>
          <w:sz w:val="32"/>
          <w:szCs w:val="32"/>
        </w:rPr>
        <w:t>System Testing</w:t>
      </w:r>
    </w:p>
    <w:p w:rsidR="007628B4" w:rsidRDefault="00F1366B">
      <w:pPr>
        <w:pStyle w:val="NormalWeb"/>
        <w:rPr>
          <w:color w:val="000000"/>
        </w:rPr>
      </w:pPr>
      <w:r>
        <w:rPr>
          <w:color w:val="000000"/>
        </w:rPr>
        <w:t>The entire system is tested by running the full quiz and checking final results.</w:t>
      </w:r>
    </w:p>
    <w:p w:rsidR="007628B4" w:rsidRDefault="00F1366B">
      <w:pPr>
        <w:pStyle w:val="Heading2"/>
        <w:keepNext w:val="0"/>
        <w:keepLines w:val="0"/>
        <w:rPr>
          <w:color w:val="000000"/>
        </w:rPr>
      </w:pPr>
      <w:r>
        <w:rPr>
          <w:color w:val="000000"/>
          <w:sz w:val="32"/>
          <w:szCs w:val="32"/>
        </w:rPr>
        <w:t>Validation Testing</w:t>
      </w:r>
    </w:p>
    <w:p w:rsidR="007628B4" w:rsidRDefault="00F1366B">
      <w:pPr>
        <w:pStyle w:val="NormalWeb"/>
        <w:rPr>
          <w:color w:val="000000"/>
        </w:rPr>
      </w:pPr>
      <w:r>
        <w:rPr>
          <w:color w:val="000000"/>
        </w:rPr>
        <w:t xml:space="preserve">This testing ensures that correct answers increase score </w:t>
      </w:r>
      <w:r>
        <w:rPr>
          <w:color w:val="000000"/>
        </w:rPr>
        <w:t>and wrong answers do not.</w:t>
      </w:r>
    </w:p>
    <w:p w:rsidR="007628B4" w:rsidRDefault="00F1366B">
      <w:pPr>
        <w:pStyle w:val="Heading2"/>
        <w:keepNext w:val="0"/>
        <w:keepLines w:val="0"/>
        <w:rPr>
          <w:color w:val="000000"/>
          <w:sz w:val="32"/>
          <w:szCs w:val="32"/>
        </w:rPr>
      </w:pPr>
      <w:r>
        <w:rPr>
          <w:color w:val="000000"/>
          <w:sz w:val="32"/>
          <w:szCs w:val="32"/>
        </w:rPr>
        <w:t>Error Handling Testing</w:t>
      </w:r>
    </w:p>
    <w:p w:rsidR="007628B4" w:rsidRDefault="00F1366B">
      <w:pPr>
        <w:pStyle w:val="NormalWeb"/>
        <w:rPr>
          <w:color w:val="000000"/>
        </w:rPr>
      </w:pPr>
      <w:r>
        <w:rPr>
          <w:color w:val="000000"/>
        </w:rPr>
        <w:t>The system is tested for invalid or empty inputs to avoid program failure.</w:t>
      </w:r>
    </w:p>
    <w:p w:rsidR="007628B4" w:rsidRDefault="00F1366B">
      <w:pPr>
        <w:pStyle w:val="NormalWeb"/>
      </w:pPr>
      <w:r>
        <w:rPr>
          <w:color w:val="000000"/>
        </w:rPr>
        <w:t>These testing strategies improve the reliability and correctness of the quiz system.</w:t>
      </w:r>
    </w:p>
    <w:p w:rsidR="007628B4" w:rsidRDefault="007628B4"/>
    <w:p w:rsidR="007628B4" w:rsidRDefault="007628B4"/>
    <w:p w:rsidR="007628B4" w:rsidRDefault="007628B4">
      <w:pPr>
        <w:jc w:val="center"/>
        <w:rPr>
          <w:rFonts w:ascii="Times New Roman Bold" w:hAnsi="Times New Roman Bold" w:cs="Times New Roman Bold"/>
          <w:b/>
          <w:bCs/>
          <w:sz w:val="40"/>
          <w:szCs w:val="40"/>
        </w:rPr>
      </w:pPr>
    </w:p>
    <w:p w:rsidR="007628B4" w:rsidRDefault="007628B4">
      <w:pPr>
        <w:jc w:val="center"/>
        <w:rPr>
          <w:rFonts w:ascii="Times New Roman Bold" w:hAnsi="Times New Roman Bold" w:cs="Times New Roman Bold"/>
          <w:b/>
          <w:bCs/>
          <w:sz w:val="40"/>
          <w:szCs w:val="40"/>
        </w:rPr>
      </w:pPr>
    </w:p>
    <w:p w:rsidR="007628B4" w:rsidRDefault="007628B4">
      <w:pPr>
        <w:jc w:val="center"/>
        <w:rPr>
          <w:rFonts w:ascii="Times New Roman Bold" w:hAnsi="Times New Roman Bold" w:cs="Times New Roman Bold"/>
          <w:b/>
          <w:bCs/>
          <w:sz w:val="40"/>
          <w:szCs w:val="40"/>
        </w:rPr>
      </w:pPr>
    </w:p>
    <w:p w:rsidR="007628B4" w:rsidRDefault="007628B4">
      <w:pPr>
        <w:jc w:val="center"/>
        <w:rPr>
          <w:rFonts w:ascii="Times New Roman Bold" w:hAnsi="Times New Roman Bold" w:cs="Times New Roman Bold"/>
          <w:b/>
          <w:bCs/>
          <w:sz w:val="40"/>
          <w:szCs w:val="40"/>
        </w:rPr>
      </w:pPr>
    </w:p>
    <w:p w:rsidR="007628B4" w:rsidRDefault="007628B4">
      <w:pPr>
        <w:jc w:val="center"/>
        <w:rPr>
          <w:rFonts w:ascii="Times New Roman Bold" w:hAnsi="Times New Roman Bold" w:cs="Times New Roman Bold"/>
          <w:b/>
          <w:bCs/>
          <w:sz w:val="40"/>
          <w:szCs w:val="40"/>
        </w:rPr>
      </w:pPr>
    </w:p>
    <w:p w:rsidR="007628B4" w:rsidRDefault="007628B4">
      <w:pPr>
        <w:jc w:val="center"/>
        <w:rPr>
          <w:rFonts w:ascii="Times New Roman Bold" w:hAnsi="Times New Roman Bold" w:cs="Times New Roman Bold"/>
          <w:b/>
          <w:bCs/>
          <w:sz w:val="40"/>
          <w:szCs w:val="40"/>
        </w:rPr>
      </w:pPr>
    </w:p>
    <w:p w:rsidR="007628B4" w:rsidRDefault="007628B4">
      <w:pPr>
        <w:jc w:val="center"/>
        <w:rPr>
          <w:rFonts w:ascii="Times New Roman Bold" w:hAnsi="Times New Roman Bold" w:cs="Times New Roman Bold"/>
          <w:b/>
          <w:bCs/>
          <w:sz w:val="40"/>
          <w:szCs w:val="40"/>
        </w:rPr>
      </w:pPr>
    </w:p>
    <w:p w:rsidR="007628B4" w:rsidRDefault="00F1366B">
      <w:pPr>
        <w:jc w:val="center"/>
      </w:pPr>
      <w:r>
        <w:rPr>
          <w:rFonts w:ascii="Times New Roman Bold" w:hAnsi="Times New Roman Bold" w:cs="Times New Roman Bold"/>
          <w:b/>
          <w:bCs/>
          <w:sz w:val="40"/>
          <w:szCs w:val="40"/>
        </w:rPr>
        <w:t>System Security Measures</w:t>
      </w:r>
    </w:p>
    <w:p w:rsidR="007628B4" w:rsidRDefault="00F1366B">
      <w:pPr>
        <w:pStyle w:val="NormalWeb"/>
        <w:jc w:val="both"/>
        <w:rPr>
          <w:color w:val="000000"/>
        </w:rPr>
      </w:pPr>
      <w:r>
        <w:rPr>
          <w:color w:val="000000"/>
        </w:rPr>
        <w:t>Although this</w:t>
      </w:r>
      <w:r>
        <w:rPr>
          <w:color w:val="000000"/>
        </w:rPr>
        <w:t xml:space="preserve"> is a simple project, some security measures are important.</w:t>
      </w:r>
    </w:p>
    <w:p w:rsidR="007628B4" w:rsidRDefault="00F1366B">
      <w:pPr>
        <w:pStyle w:val="NormalWeb"/>
        <w:jc w:val="both"/>
        <w:rPr>
          <w:color w:val="000000"/>
        </w:rPr>
      </w:pPr>
      <w:r>
        <w:rPr>
          <w:color w:val="000000"/>
        </w:rPr>
        <w:t>The system ensures that:</w:t>
      </w:r>
    </w:p>
    <w:p w:rsidR="007628B4" w:rsidRDefault="00F1366B">
      <w:pPr>
        <w:numPr>
          <w:ilvl w:val="0"/>
          <w:numId w:val="11"/>
        </w:numPr>
        <w:spacing w:beforeAutospacing="1" w:after="0" w:afterAutospacing="1"/>
        <w:jc w:val="both"/>
      </w:pPr>
      <w:r>
        <w:rPr>
          <w:color w:val="000000"/>
        </w:rPr>
        <w:t>Correct answers are stored safely in the program</w:t>
      </w:r>
    </w:p>
    <w:p w:rsidR="007628B4" w:rsidRDefault="00F1366B">
      <w:pPr>
        <w:numPr>
          <w:ilvl w:val="0"/>
          <w:numId w:val="11"/>
        </w:numPr>
        <w:spacing w:beforeAutospacing="1" w:after="0" w:afterAutospacing="1"/>
        <w:jc w:val="both"/>
      </w:pPr>
      <w:r>
        <w:rPr>
          <w:color w:val="000000"/>
        </w:rPr>
        <w:t>User input is handled properly</w:t>
      </w:r>
    </w:p>
    <w:p w:rsidR="007628B4" w:rsidRDefault="00F1366B">
      <w:pPr>
        <w:numPr>
          <w:ilvl w:val="0"/>
          <w:numId w:val="11"/>
        </w:numPr>
        <w:spacing w:beforeAutospacing="1" w:after="0" w:afterAutospacing="1"/>
        <w:jc w:val="both"/>
      </w:pPr>
      <w:r>
        <w:rPr>
          <w:color w:val="000000"/>
        </w:rPr>
        <w:t>Invalid inputs do not crash the system</w:t>
      </w:r>
    </w:p>
    <w:p w:rsidR="007628B4" w:rsidRDefault="00F1366B">
      <w:pPr>
        <w:numPr>
          <w:ilvl w:val="0"/>
          <w:numId w:val="11"/>
        </w:numPr>
        <w:spacing w:beforeAutospacing="1" w:after="0" w:afterAutospacing="1"/>
        <w:jc w:val="both"/>
      </w:pPr>
      <w:r>
        <w:rPr>
          <w:color w:val="000000"/>
        </w:rPr>
        <w:t>Score calculation remains accurate</w:t>
      </w:r>
    </w:p>
    <w:p w:rsidR="007628B4" w:rsidRDefault="00F1366B">
      <w:pPr>
        <w:numPr>
          <w:ilvl w:val="0"/>
          <w:numId w:val="11"/>
        </w:numPr>
        <w:spacing w:beforeAutospacing="1" w:after="0" w:afterAutospacing="1"/>
        <w:jc w:val="both"/>
      </w:pPr>
      <w:r>
        <w:rPr>
          <w:color w:val="000000"/>
        </w:rPr>
        <w:t xml:space="preserve">Quiz data is </w:t>
      </w:r>
      <w:r>
        <w:rPr>
          <w:color w:val="000000"/>
        </w:rPr>
        <w:t>protected from accidental changes</w:t>
      </w:r>
    </w:p>
    <w:p w:rsidR="007628B4" w:rsidRDefault="00F1366B">
      <w:pPr>
        <w:pStyle w:val="NormalWeb"/>
        <w:jc w:val="both"/>
        <w:rPr>
          <w:color w:val="000000"/>
        </w:rPr>
      </w:pPr>
      <w:r>
        <w:rPr>
          <w:color w:val="000000"/>
        </w:rPr>
        <w:t>These measures improve system stability and prevent errors during execution.</w:t>
      </w:r>
    </w:p>
    <w:p w:rsidR="007628B4" w:rsidRDefault="007628B4"/>
    <w:p w:rsidR="007628B4" w:rsidRDefault="007628B4">
      <w:pPr>
        <w:pStyle w:val="Heading1"/>
      </w:pPr>
    </w:p>
    <w:p w:rsidR="007628B4" w:rsidRDefault="007628B4">
      <w:pPr>
        <w:pStyle w:val="Heading1"/>
      </w:pPr>
    </w:p>
    <w:p w:rsidR="007628B4" w:rsidRDefault="007628B4">
      <w:pPr>
        <w:pStyle w:val="Heading1"/>
      </w:pPr>
    </w:p>
    <w:p w:rsidR="007628B4" w:rsidRDefault="007628B4">
      <w:pPr>
        <w:pStyle w:val="Heading1"/>
      </w:pPr>
    </w:p>
    <w:p w:rsidR="007628B4" w:rsidRDefault="007628B4"/>
    <w:p w:rsidR="007628B4" w:rsidRDefault="007628B4"/>
    <w:p w:rsidR="007628B4" w:rsidRDefault="007628B4"/>
    <w:p w:rsidR="007628B4" w:rsidRDefault="007628B4">
      <w:pPr>
        <w:jc w:val="center"/>
        <w:rPr>
          <w:rFonts w:ascii="Times New Roman Bold" w:hAnsi="Times New Roman Bold" w:cs="Times New Roman Bold"/>
          <w:b/>
          <w:bCs/>
          <w:color w:val="000000" w:themeColor="text1"/>
          <w:sz w:val="40"/>
          <w:szCs w:val="36"/>
        </w:rPr>
      </w:pPr>
    </w:p>
    <w:p w:rsidR="007628B4" w:rsidRDefault="007628B4">
      <w:pPr>
        <w:jc w:val="center"/>
        <w:rPr>
          <w:rFonts w:ascii="Times New Roman Bold" w:hAnsi="Times New Roman Bold" w:cs="Times New Roman Bold"/>
          <w:b/>
          <w:bCs/>
          <w:color w:val="000000" w:themeColor="text1"/>
          <w:sz w:val="40"/>
          <w:szCs w:val="36"/>
        </w:rPr>
      </w:pPr>
    </w:p>
    <w:p w:rsidR="007628B4" w:rsidRDefault="007628B4">
      <w:pPr>
        <w:jc w:val="center"/>
        <w:rPr>
          <w:rFonts w:ascii="Times New Roman Bold" w:hAnsi="Times New Roman Bold" w:cs="Times New Roman Bold"/>
          <w:b/>
          <w:bCs/>
          <w:color w:val="000000" w:themeColor="text1"/>
          <w:sz w:val="40"/>
          <w:szCs w:val="36"/>
        </w:rPr>
      </w:pPr>
    </w:p>
    <w:p w:rsidR="007628B4" w:rsidRDefault="007628B4">
      <w:pPr>
        <w:jc w:val="center"/>
        <w:rPr>
          <w:rFonts w:ascii="Times New Roman Bold" w:hAnsi="Times New Roman Bold" w:cs="Times New Roman Bold"/>
          <w:b/>
          <w:bCs/>
          <w:color w:val="000000" w:themeColor="text1"/>
          <w:sz w:val="40"/>
          <w:szCs w:val="36"/>
        </w:rPr>
      </w:pPr>
    </w:p>
    <w:p w:rsidR="007628B4" w:rsidRDefault="00F1366B">
      <w:pPr>
        <w:jc w:val="center"/>
        <w:rPr>
          <w:rFonts w:ascii="Times New Roman Bold" w:hAnsi="Times New Roman Bold" w:cs="Times New Roman Bold"/>
          <w:b/>
          <w:bCs/>
          <w:color w:val="000000" w:themeColor="text1"/>
          <w:sz w:val="40"/>
          <w:szCs w:val="36"/>
        </w:rPr>
      </w:pPr>
      <w:r>
        <w:rPr>
          <w:rFonts w:ascii="Times New Roman Bold" w:hAnsi="Times New Roman Bold" w:cs="Times New Roman Bold"/>
          <w:b/>
          <w:bCs/>
          <w:color w:val="000000" w:themeColor="text1"/>
          <w:sz w:val="40"/>
          <w:szCs w:val="36"/>
        </w:rPr>
        <w:lastRenderedPageBreak/>
        <w:t>Reports</w:t>
      </w:r>
    </w:p>
    <w:p w:rsidR="007628B4" w:rsidRDefault="00F1366B">
      <w:pPr>
        <w:pStyle w:val="NormalWeb"/>
        <w:rPr>
          <w:color w:val="000000"/>
        </w:rPr>
      </w:pPr>
      <w:r>
        <w:rPr>
          <w:color w:val="000000"/>
        </w:rPr>
        <w:t>The system generates a final report after the quiz is completed.</w:t>
      </w:r>
    </w:p>
    <w:p w:rsidR="007628B4" w:rsidRDefault="00F1366B">
      <w:pPr>
        <w:pStyle w:val="NormalWeb"/>
        <w:rPr>
          <w:color w:val="000000"/>
        </w:rPr>
      </w:pPr>
      <w:r>
        <w:rPr>
          <w:color w:val="000000"/>
        </w:rPr>
        <w:t>The report includes:</w:t>
      </w:r>
    </w:p>
    <w:p w:rsidR="007628B4" w:rsidRDefault="00F1366B">
      <w:pPr>
        <w:numPr>
          <w:ilvl w:val="0"/>
          <w:numId w:val="12"/>
        </w:numPr>
        <w:spacing w:beforeAutospacing="1" w:after="0" w:afterAutospacing="1"/>
      </w:pPr>
      <w:r>
        <w:rPr>
          <w:color w:val="000000"/>
        </w:rPr>
        <w:t>Total number of questions</w:t>
      </w:r>
    </w:p>
    <w:p w:rsidR="007628B4" w:rsidRDefault="00F1366B">
      <w:pPr>
        <w:numPr>
          <w:ilvl w:val="0"/>
          <w:numId w:val="12"/>
        </w:numPr>
        <w:spacing w:beforeAutospacing="1" w:after="0" w:afterAutospacing="1"/>
      </w:pPr>
      <w:r>
        <w:rPr>
          <w:color w:val="000000"/>
        </w:rPr>
        <w:t>Number of cor</w:t>
      </w:r>
      <w:r>
        <w:rPr>
          <w:color w:val="000000"/>
        </w:rPr>
        <w:t>rect answers</w:t>
      </w:r>
    </w:p>
    <w:p w:rsidR="007628B4" w:rsidRDefault="00F1366B">
      <w:pPr>
        <w:numPr>
          <w:ilvl w:val="0"/>
          <w:numId w:val="12"/>
        </w:numPr>
        <w:spacing w:beforeAutospacing="1" w:after="0" w:afterAutospacing="1"/>
      </w:pPr>
      <w:r>
        <w:rPr>
          <w:color w:val="000000"/>
        </w:rPr>
        <w:t>Number of wrong answers</w:t>
      </w:r>
    </w:p>
    <w:p w:rsidR="007628B4" w:rsidRDefault="00F1366B">
      <w:pPr>
        <w:numPr>
          <w:ilvl w:val="0"/>
          <w:numId w:val="12"/>
        </w:numPr>
        <w:spacing w:beforeAutospacing="1" w:after="0" w:afterAutospacing="1"/>
      </w:pPr>
      <w:r>
        <w:rPr>
          <w:color w:val="000000"/>
        </w:rPr>
        <w:t>Final score</w:t>
      </w:r>
    </w:p>
    <w:p w:rsidR="007628B4" w:rsidRDefault="00F1366B">
      <w:pPr>
        <w:numPr>
          <w:ilvl w:val="0"/>
          <w:numId w:val="12"/>
        </w:numPr>
        <w:spacing w:beforeAutospacing="1" w:after="0" w:afterAutospacing="1"/>
      </w:pPr>
      <w:r>
        <w:rPr>
          <w:color w:val="000000"/>
        </w:rPr>
        <w:t>Performance result (Pass/Fail if required)</w:t>
      </w:r>
    </w:p>
    <w:p w:rsidR="007628B4" w:rsidRDefault="00F1366B">
      <w:pPr>
        <w:pStyle w:val="NormalWeb"/>
        <w:rPr>
          <w:color w:val="000000"/>
        </w:rPr>
      </w:pPr>
      <w:r>
        <w:rPr>
          <w:color w:val="000000"/>
        </w:rPr>
        <w:t>This report helps users understand their performance and makes the quiz more useful for learning purposes.</w:t>
      </w:r>
    </w:p>
    <w:p w:rsidR="007628B4" w:rsidRDefault="007628B4"/>
    <w:p w:rsidR="007628B4" w:rsidRDefault="007628B4">
      <w:pPr>
        <w:pStyle w:val="Heading1"/>
        <w:rPr>
          <w:rFonts w:ascii="Times New Roman Bold" w:hAnsi="Times New Roman Bold" w:cs="Times New Roman Bold"/>
          <w:bCs w:val="0"/>
          <w:color w:val="000000" w:themeColor="text1"/>
          <w:sz w:val="40"/>
          <w:szCs w:val="40"/>
        </w:rPr>
      </w:pPr>
    </w:p>
    <w:p w:rsidR="007628B4" w:rsidRDefault="007628B4">
      <w:pPr>
        <w:pStyle w:val="Heading1"/>
        <w:rPr>
          <w:rFonts w:ascii="Times New Roman Bold" w:hAnsi="Times New Roman Bold" w:cs="Times New Roman Bold"/>
          <w:bCs w:val="0"/>
          <w:color w:val="000000" w:themeColor="text1"/>
          <w:sz w:val="40"/>
          <w:szCs w:val="40"/>
        </w:rPr>
      </w:pPr>
    </w:p>
    <w:p w:rsidR="007628B4" w:rsidRDefault="007628B4">
      <w:pPr>
        <w:pStyle w:val="Heading1"/>
        <w:rPr>
          <w:rFonts w:ascii="Times New Roman Bold" w:hAnsi="Times New Roman Bold" w:cs="Times New Roman Bold"/>
          <w:bCs w:val="0"/>
          <w:color w:val="000000" w:themeColor="text1"/>
          <w:sz w:val="40"/>
          <w:szCs w:val="40"/>
        </w:rPr>
      </w:pPr>
    </w:p>
    <w:p w:rsidR="007628B4" w:rsidRDefault="007628B4">
      <w:pPr>
        <w:pStyle w:val="Heading1"/>
        <w:rPr>
          <w:rFonts w:ascii="Times New Roman Bold" w:hAnsi="Times New Roman Bold" w:cs="Times New Roman Bold"/>
          <w:bCs w:val="0"/>
          <w:color w:val="000000" w:themeColor="text1"/>
          <w:sz w:val="40"/>
          <w:szCs w:val="40"/>
        </w:rPr>
      </w:pPr>
    </w:p>
    <w:p w:rsidR="007628B4" w:rsidRDefault="007628B4"/>
    <w:p w:rsidR="007628B4" w:rsidRDefault="007628B4"/>
    <w:p w:rsidR="007628B4" w:rsidRDefault="007628B4"/>
    <w:p w:rsidR="007628B4" w:rsidRDefault="007628B4"/>
    <w:p w:rsidR="007628B4" w:rsidRDefault="007628B4"/>
    <w:p w:rsidR="007628B4" w:rsidRDefault="007628B4"/>
    <w:p w:rsidR="007628B4" w:rsidRDefault="007628B4">
      <w:pPr>
        <w:jc w:val="center"/>
        <w:rPr>
          <w:rFonts w:ascii="Times New Roman Bold" w:hAnsi="Times New Roman Bold" w:cs="Times New Roman Bold"/>
          <w:b/>
          <w:bCs/>
          <w:sz w:val="40"/>
          <w:szCs w:val="36"/>
        </w:rPr>
      </w:pPr>
    </w:p>
    <w:p w:rsidR="007628B4" w:rsidRDefault="007628B4">
      <w:pPr>
        <w:jc w:val="center"/>
        <w:rPr>
          <w:rFonts w:ascii="Times New Roman Bold" w:hAnsi="Times New Roman Bold" w:cs="Times New Roman Bold"/>
          <w:b/>
          <w:bCs/>
          <w:sz w:val="40"/>
          <w:szCs w:val="36"/>
        </w:rPr>
      </w:pPr>
    </w:p>
    <w:p w:rsidR="007628B4" w:rsidRDefault="007628B4">
      <w:pPr>
        <w:jc w:val="center"/>
        <w:rPr>
          <w:rFonts w:ascii="Times New Roman Bold" w:hAnsi="Times New Roman Bold" w:cs="Times New Roman Bold"/>
          <w:b/>
          <w:bCs/>
          <w:sz w:val="40"/>
          <w:szCs w:val="36"/>
        </w:rPr>
      </w:pPr>
    </w:p>
    <w:p w:rsidR="007628B4" w:rsidRDefault="00F1366B">
      <w:pPr>
        <w:jc w:val="center"/>
        <w:rPr>
          <w:rFonts w:ascii="Times New Roman Bold" w:hAnsi="Times New Roman Bold" w:cs="Times New Roman Bold"/>
          <w:b/>
          <w:bCs/>
          <w:sz w:val="40"/>
          <w:szCs w:val="36"/>
        </w:rPr>
      </w:pPr>
      <w:r>
        <w:rPr>
          <w:rFonts w:ascii="Times New Roman Bold" w:hAnsi="Times New Roman Bold" w:cs="Times New Roman Bold"/>
          <w:b/>
          <w:bCs/>
          <w:sz w:val="40"/>
          <w:szCs w:val="36"/>
        </w:rPr>
        <w:t>Future Scope</w:t>
      </w:r>
    </w:p>
    <w:p w:rsidR="007628B4" w:rsidRDefault="007628B4"/>
    <w:p w:rsidR="007628B4" w:rsidRDefault="00F1366B">
      <w:pPr>
        <w:pStyle w:val="NormalWeb"/>
        <w:jc w:val="both"/>
        <w:rPr>
          <w:color w:val="000000"/>
        </w:rPr>
      </w:pPr>
      <w:r>
        <w:rPr>
          <w:color w:val="000000"/>
        </w:rPr>
        <w:t>The </w:t>
      </w:r>
      <w:r>
        <w:rPr>
          <w:rStyle w:val="Strong"/>
          <w:color w:val="000000"/>
        </w:rPr>
        <w:t>Quiz Game in C</w:t>
      </w:r>
      <w:r>
        <w:rPr>
          <w:color w:val="000000"/>
        </w:rPr>
        <w:t xml:space="preserve"> project </w:t>
      </w:r>
      <w:r>
        <w:rPr>
          <w:color w:val="000000"/>
        </w:rPr>
        <w:t>can be improved further in the future.</w:t>
      </w:r>
    </w:p>
    <w:p w:rsidR="007628B4" w:rsidRDefault="00F1366B">
      <w:pPr>
        <w:pStyle w:val="NormalWeb"/>
        <w:jc w:val="both"/>
        <w:rPr>
          <w:color w:val="000000"/>
        </w:rPr>
      </w:pPr>
      <w:r>
        <w:rPr>
          <w:color w:val="000000"/>
        </w:rPr>
        <w:t>Possible future improvements include:</w:t>
      </w:r>
    </w:p>
    <w:p w:rsidR="007628B4" w:rsidRDefault="00F1366B">
      <w:pPr>
        <w:numPr>
          <w:ilvl w:val="0"/>
          <w:numId w:val="13"/>
        </w:numPr>
        <w:spacing w:beforeAutospacing="1" w:after="0" w:afterAutospacing="1"/>
        <w:jc w:val="both"/>
      </w:pPr>
      <w:r>
        <w:rPr>
          <w:color w:val="000000"/>
        </w:rPr>
        <w:t>Multiple choice questions (MCQ) support</w:t>
      </w:r>
    </w:p>
    <w:p w:rsidR="007628B4" w:rsidRDefault="00F1366B">
      <w:pPr>
        <w:numPr>
          <w:ilvl w:val="0"/>
          <w:numId w:val="13"/>
        </w:numPr>
        <w:spacing w:beforeAutospacing="1" w:after="0" w:afterAutospacing="1"/>
        <w:jc w:val="both"/>
      </w:pPr>
      <w:r>
        <w:rPr>
          <w:color w:val="000000"/>
        </w:rPr>
        <w:t>Timer-based quiz system</w:t>
      </w:r>
    </w:p>
    <w:p w:rsidR="007628B4" w:rsidRDefault="00F1366B">
      <w:pPr>
        <w:numPr>
          <w:ilvl w:val="0"/>
          <w:numId w:val="13"/>
        </w:numPr>
        <w:spacing w:beforeAutospacing="1" w:after="0" w:afterAutospacing="1"/>
        <w:jc w:val="both"/>
      </w:pPr>
      <w:r>
        <w:rPr>
          <w:color w:val="000000"/>
        </w:rPr>
        <w:t>Difficulty levels (Easy, Medium, Hard)</w:t>
      </w:r>
    </w:p>
    <w:p w:rsidR="007628B4" w:rsidRDefault="00F1366B">
      <w:pPr>
        <w:numPr>
          <w:ilvl w:val="0"/>
          <w:numId w:val="13"/>
        </w:numPr>
        <w:spacing w:beforeAutospacing="1" w:after="0" w:afterAutospacing="1"/>
        <w:jc w:val="both"/>
      </w:pPr>
      <w:r>
        <w:rPr>
          <w:color w:val="000000"/>
        </w:rPr>
        <w:t>Graphical User Interface (GUI)</w:t>
      </w:r>
    </w:p>
    <w:p w:rsidR="007628B4" w:rsidRDefault="00F1366B">
      <w:pPr>
        <w:numPr>
          <w:ilvl w:val="0"/>
          <w:numId w:val="13"/>
        </w:numPr>
        <w:spacing w:beforeAutospacing="1" w:after="0" w:afterAutospacing="1"/>
        <w:jc w:val="both"/>
      </w:pPr>
      <w:r>
        <w:rPr>
          <w:color w:val="000000"/>
        </w:rPr>
        <w:t>Database storage for questions and scores</w:t>
      </w:r>
    </w:p>
    <w:p w:rsidR="007628B4" w:rsidRDefault="00F1366B">
      <w:pPr>
        <w:numPr>
          <w:ilvl w:val="0"/>
          <w:numId w:val="13"/>
        </w:numPr>
        <w:spacing w:beforeAutospacing="1" w:after="0" w:afterAutospacing="1"/>
        <w:jc w:val="both"/>
      </w:pPr>
      <w:r>
        <w:rPr>
          <w:color w:val="000000"/>
        </w:rPr>
        <w:t>Onl</w:t>
      </w:r>
      <w:r>
        <w:rPr>
          <w:color w:val="000000"/>
        </w:rPr>
        <w:t>ine multiplayer quiz system</w:t>
      </w:r>
    </w:p>
    <w:p w:rsidR="007628B4" w:rsidRDefault="00F1366B">
      <w:pPr>
        <w:pStyle w:val="NormalWeb"/>
        <w:jc w:val="both"/>
        <w:rPr>
          <w:color w:val="000000"/>
        </w:rPr>
      </w:pPr>
      <w:r>
        <w:rPr>
          <w:color w:val="000000"/>
        </w:rPr>
        <w:t>These features can make the project more advanced, interactive, and useful for real educational applications.</w:t>
      </w:r>
    </w:p>
    <w:p w:rsidR="007628B4" w:rsidRDefault="00F1366B">
      <w:r>
        <w:br w:type="page"/>
      </w:r>
    </w:p>
    <w:p w:rsidR="007628B4" w:rsidRDefault="007628B4">
      <w:pPr>
        <w:pStyle w:val="Heading1"/>
        <w:jc w:val="center"/>
        <w:rPr>
          <w:rFonts w:ascii="Times New Roman Bold" w:hAnsi="Times New Roman Bold" w:cs="Times New Roman Bold"/>
          <w:bCs w:val="0"/>
          <w:color w:val="000000" w:themeColor="text1"/>
          <w:sz w:val="40"/>
          <w:szCs w:val="40"/>
        </w:rPr>
      </w:pPr>
    </w:p>
    <w:p w:rsidR="007628B4" w:rsidRDefault="007628B4">
      <w:pPr>
        <w:pStyle w:val="Heading1"/>
        <w:jc w:val="center"/>
        <w:rPr>
          <w:rFonts w:ascii="Times New Roman Bold" w:hAnsi="Times New Roman Bold" w:cs="Times New Roman Bold"/>
          <w:bCs w:val="0"/>
          <w:color w:val="000000" w:themeColor="text1"/>
          <w:sz w:val="40"/>
          <w:szCs w:val="40"/>
        </w:rPr>
      </w:pPr>
    </w:p>
    <w:p w:rsidR="007628B4" w:rsidRDefault="007628B4">
      <w:pPr>
        <w:pStyle w:val="Heading1"/>
        <w:jc w:val="center"/>
        <w:rPr>
          <w:rFonts w:ascii="Times New Roman Bold" w:hAnsi="Times New Roman Bold" w:cs="Times New Roman Bold"/>
          <w:bCs w:val="0"/>
          <w:color w:val="000000" w:themeColor="text1"/>
          <w:sz w:val="40"/>
          <w:szCs w:val="40"/>
        </w:rPr>
      </w:pPr>
    </w:p>
    <w:p w:rsidR="007628B4" w:rsidRDefault="00F1366B">
      <w:pPr>
        <w:pStyle w:val="Heading2"/>
        <w:keepNext w:val="0"/>
        <w:keepLines w:val="0"/>
        <w:jc w:val="center"/>
        <w:rPr>
          <w:rFonts w:ascii="Times New Roman" w:hAnsi="Times New Roman" w:cs="Times New Roman"/>
          <w:color w:val="000000"/>
          <w:sz w:val="40"/>
          <w:szCs w:val="40"/>
        </w:rPr>
      </w:pPr>
      <w:r>
        <w:rPr>
          <w:rFonts w:ascii="Times New Roman" w:hAnsi="Times New Roman" w:cs="Times New Roman"/>
          <w:color w:val="000000"/>
          <w:sz w:val="40"/>
          <w:szCs w:val="40"/>
        </w:rPr>
        <w:t>Conclusion</w:t>
      </w:r>
    </w:p>
    <w:p w:rsidR="007628B4" w:rsidRDefault="00F1366B">
      <w:pPr>
        <w:pStyle w:val="NormalWeb"/>
        <w:jc w:val="both"/>
        <w:rPr>
          <w:color w:val="000000"/>
        </w:rPr>
      </w:pPr>
      <w:r>
        <w:rPr>
          <w:color w:val="000000"/>
        </w:rPr>
        <w:t xml:space="preserve">The Quiz Game in C is a simple and interactive project developed to test user knowledge through </w:t>
      </w:r>
      <w:r>
        <w:rPr>
          <w:color w:val="000000"/>
        </w:rPr>
        <w:t>questions and answers. This project successfully uses basic C programming concepts such as loops, conditions, arrays, functions, and input handling.</w:t>
      </w:r>
    </w:p>
    <w:p w:rsidR="007628B4" w:rsidRDefault="00F1366B">
      <w:pPr>
        <w:pStyle w:val="NormalWeb"/>
        <w:jc w:val="both"/>
        <w:rPr>
          <w:color w:val="000000"/>
        </w:rPr>
      </w:pPr>
      <w:r>
        <w:rPr>
          <w:color w:val="000000"/>
        </w:rPr>
        <w:t>The system can display questions, accept answers, calculate scores, and show final results accurately. It i</w:t>
      </w:r>
      <w:r>
        <w:rPr>
          <w:color w:val="000000"/>
        </w:rPr>
        <w:t>s useful for learning, educational activities, and improving programming skills.</w:t>
      </w:r>
    </w:p>
    <w:p w:rsidR="007628B4" w:rsidRDefault="00F1366B">
      <w:pPr>
        <w:pStyle w:val="NormalWeb"/>
        <w:jc w:val="both"/>
        <w:rPr>
          <w:color w:val="000000"/>
        </w:rPr>
      </w:pPr>
      <w:r>
        <w:rPr>
          <w:color w:val="000000"/>
        </w:rPr>
        <w:t xml:space="preserve">This project helped in understanding practical implementation of C language concepts in real applications. In future, more advanced features like timer, GUI, and database can </w:t>
      </w:r>
      <w:r>
        <w:rPr>
          <w:color w:val="000000"/>
        </w:rPr>
        <w:t>be added to improve the system further.</w:t>
      </w:r>
    </w:p>
    <w:p w:rsidR="007628B4" w:rsidRDefault="007628B4">
      <w:pPr>
        <w:pStyle w:val="Heading1"/>
        <w:jc w:val="center"/>
        <w:rPr>
          <w:rFonts w:ascii="Times New Roman Bold" w:hAnsi="Times New Roman Bold" w:cs="Times New Roman Bold"/>
          <w:bCs w:val="0"/>
          <w:color w:val="000000" w:themeColor="text1"/>
          <w:sz w:val="40"/>
          <w:szCs w:val="40"/>
        </w:rPr>
      </w:pPr>
    </w:p>
    <w:p w:rsidR="007628B4" w:rsidRDefault="007628B4">
      <w:pPr>
        <w:pStyle w:val="Heading1"/>
        <w:jc w:val="center"/>
        <w:rPr>
          <w:rFonts w:ascii="Times New Roman Bold" w:hAnsi="Times New Roman Bold" w:cs="Times New Roman Bold"/>
          <w:bCs w:val="0"/>
          <w:color w:val="000000" w:themeColor="text1"/>
          <w:sz w:val="40"/>
          <w:szCs w:val="40"/>
        </w:rPr>
      </w:pPr>
    </w:p>
    <w:p w:rsidR="007628B4" w:rsidRDefault="007628B4">
      <w:pPr>
        <w:pStyle w:val="Heading1"/>
        <w:jc w:val="center"/>
        <w:rPr>
          <w:rFonts w:ascii="Times New Roman Bold" w:hAnsi="Times New Roman Bold" w:cs="Times New Roman Bold"/>
          <w:bCs w:val="0"/>
          <w:color w:val="000000" w:themeColor="text1"/>
          <w:sz w:val="40"/>
          <w:szCs w:val="40"/>
        </w:rPr>
      </w:pPr>
    </w:p>
    <w:p w:rsidR="007628B4" w:rsidRDefault="007628B4">
      <w:pPr>
        <w:pStyle w:val="Heading1"/>
        <w:jc w:val="center"/>
        <w:rPr>
          <w:rFonts w:ascii="Times New Roman Bold" w:hAnsi="Times New Roman Bold" w:cs="Times New Roman Bold"/>
          <w:bCs w:val="0"/>
          <w:color w:val="000000" w:themeColor="text1"/>
          <w:sz w:val="40"/>
          <w:szCs w:val="40"/>
        </w:rPr>
      </w:pPr>
    </w:p>
    <w:p w:rsidR="007628B4" w:rsidRDefault="007628B4"/>
    <w:p w:rsidR="007628B4" w:rsidRDefault="007628B4">
      <w:pPr>
        <w:pStyle w:val="Heading1"/>
        <w:jc w:val="center"/>
        <w:rPr>
          <w:rFonts w:ascii="Times New Roman Bold" w:hAnsi="Times New Roman Bold" w:cs="Times New Roman Bold"/>
          <w:bCs w:val="0"/>
          <w:color w:val="000000" w:themeColor="text1"/>
          <w:sz w:val="40"/>
          <w:szCs w:val="40"/>
        </w:rPr>
      </w:pPr>
    </w:p>
    <w:p w:rsidR="007628B4" w:rsidRDefault="007628B4">
      <w:pPr>
        <w:pStyle w:val="Heading1"/>
        <w:jc w:val="center"/>
        <w:rPr>
          <w:rFonts w:ascii="Times New Roman Bold" w:hAnsi="Times New Roman Bold" w:cs="Times New Roman Bold"/>
          <w:bCs w:val="0"/>
          <w:color w:val="000000" w:themeColor="text1"/>
          <w:sz w:val="40"/>
          <w:szCs w:val="40"/>
        </w:rPr>
      </w:pPr>
    </w:p>
    <w:p w:rsidR="007628B4" w:rsidRDefault="00F1366B">
      <w:pPr>
        <w:pStyle w:val="Heading1"/>
        <w:jc w:val="center"/>
      </w:pPr>
      <w:r>
        <w:rPr>
          <w:rFonts w:ascii="Times New Roman Bold" w:hAnsi="Times New Roman Bold" w:cs="Times New Roman Bold"/>
          <w:bCs w:val="0"/>
          <w:color w:val="000000" w:themeColor="text1"/>
          <w:sz w:val="40"/>
          <w:szCs w:val="40"/>
        </w:rPr>
        <w:t>Bibliography</w:t>
      </w:r>
    </w:p>
    <w:p w:rsidR="007628B4" w:rsidRDefault="007628B4">
      <w:pPr>
        <w:rPr>
          <w:color w:val="000000"/>
        </w:rPr>
      </w:pPr>
    </w:p>
    <w:p w:rsidR="007628B4" w:rsidRDefault="00F1366B">
      <w:pPr>
        <w:numPr>
          <w:ilvl w:val="0"/>
          <w:numId w:val="14"/>
        </w:numPr>
        <w:rPr>
          <w:color w:val="000000"/>
        </w:rPr>
      </w:pPr>
      <w:r>
        <w:rPr>
          <w:color w:val="000000"/>
        </w:rPr>
        <w:t>Programming in ANSI C – E. Balagurusamy</w:t>
      </w:r>
    </w:p>
    <w:p w:rsidR="007628B4" w:rsidRDefault="00F1366B">
      <w:pPr>
        <w:numPr>
          <w:ilvl w:val="0"/>
          <w:numId w:val="14"/>
        </w:numPr>
        <w:rPr>
          <w:color w:val="000000"/>
        </w:rPr>
      </w:pPr>
      <w:r>
        <w:rPr>
          <w:color w:val="000000"/>
        </w:rPr>
        <w:t>Let Us C – Yashavant Kanetkar</w:t>
      </w:r>
    </w:p>
    <w:p w:rsidR="007628B4" w:rsidRDefault="00F1366B">
      <w:pPr>
        <w:numPr>
          <w:ilvl w:val="0"/>
          <w:numId w:val="14"/>
        </w:numPr>
        <w:rPr>
          <w:color w:val="000000"/>
        </w:rPr>
      </w:pPr>
      <w:r>
        <w:rPr>
          <w:color w:val="000000"/>
        </w:rPr>
        <w:t>C Programming Absolute Beginner’s Guide</w:t>
      </w:r>
    </w:p>
    <w:p w:rsidR="007628B4" w:rsidRDefault="00F1366B">
      <w:pPr>
        <w:numPr>
          <w:ilvl w:val="0"/>
          <w:numId w:val="14"/>
        </w:numPr>
        <w:rPr>
          <w:color w:val="000000"/>
        </w:rPr>
      </w:pPr>
      <w:r>
        <w:rPr>
          <w:color w:val="000000"/>
        </w:rPr>
        <w:t>Data Structures Using C – Reema Thareja</w:t>
      </w:r>
    </w:p>
    <w:p w:rsidR="007628B4" w:rsidRDefault="00F1366B">
      <w:pPr>
        <w:numPr>
          <w:ilvl w:val="0"/>
          <w:numId w:val="14"/>
        </w:numPr>
        <w:rPr>
          <w:color w:val="000000"/>
        </w:rPr>
      </w:pPr>
      <w:r>
        <w:rPr>
          <w:color w:val="000000"/>
        </w:rPr>
        <w:t>www.geeksforgeeks.org</w:t>
      </w:r>
    </w:p>
    <w:p w:rsidR="007628B4" w:rsidRDefault="00F1366B">
      <w:pPr>
        <w:numPr>
          <w:ilvl w:val="0"/>
          <w:numId w:val="14"/>
        </w:numPr>
        <w:rPr>
          <w:color w:val="000000"/>
        </w:rPr>
      </w:pPr>
      <w:r>
        <w:rPr>
          <w:color w:val="000000"/>
        </w:rPr>
        <w:t>www.tutorialspoint.com</w:t>
      </w:r>
    </w:p>
    <w:p w:rsidR="007628B4" w:rsidRDefault="00F1366B">
      <w:pPr>
        <w:numPr>
          <w:ilvl w:val="0"/>
          <w:numId w:val="14"/>
        </w:numPr>
        <w:rPr>
          <w:color w:val="000000"/>
        </w:rPr>
      </w:pPr>
      <w:r>
        <w:rPr>
          <w:color w:val="000000"/>
        </w:rPr>
        <w:t>C Programming Notes by College Faculty</w:t>
      </w:r>
    </w:p>
    <w:p w:rsidR="007628B4" w:rsidRDefault="00F1366B">
      <w:r>
        <w:br w:type="page"/>
      </w:r>
    </w:p>
    <w:p w:rsidR="007628B4" w:rsidRDefault="007628B4"/>
    <w:p w:rsidR="007628B4" w:rsidRDefault="007628B4"/>
    <w:p w:rsidR="007628B4" w:rsidRDefault="007628B4">
      <w:pPr>
        <w:rPr>
          <w:sz w:val="144"/>
          <w:szCs w:val="112"/>
        </w:rPr>
      </w:pPr>
    </w:p>
    <w:p w:rsidR="007628B4" w:rsidRDefault="007628B4">
      <w:pPr>
        <w:rPr>
          <w:sz w:val="144"/>
          <w:szCs w:val="112"/>
        </w:rPr>
      </w:pPr>
    </w:p>
    <w:p w:rsidR="007628B4" w:rsidRDefault="00F1366B">
      <w:pPr>
        <w:rPr>
          <w:sz w:val="144"/>
          <w:szCs w:val="112"/>
          <w:lang/>
        </w:rPr>
      </w:pPr>
      <w:r>
        <w:rPr>
          <w:sz w:val="144"/>
          <w:szCs w:val="112"/>
          <w:lang/>
        </w:rPr>
        <w:t>Thank You !</w:t>
      </w:r>
    </w:p>
    <w:sectPr w:rsidR="007628B4" w:rsidSect="007628B4">
      <w:pgSz w:w="11906" w:h="16838"/>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1366B" w:rsidRDefault="00F1366B">
      <w:pPr>
        <w:spacing w:line="240" w:lineRule="auto"/>
      </w:pPr>
      <w:r>
        <w:separator/>
      </w:r>
    </w:p>
  </w:endnote>
  <w:endnote w:type="continuationSeparator" w:id="1">
    <w:p w:rsidR="00F1366B" w:rsidRDefault="00F1366B">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auto"/>
    <w:pitch w:val="default"/>
    <w:sig w:usb0="00000000" w:usb1="00000000" w:usb2="00000001" w:usb3="00000000" w:csb0="400001BF" w:csb1="DFF70000"/>
  </w:font>
  <w:font w:name="Times New Roman Regular">
    <w:altName w:val="Times New Roman"/>
    <w:charset w:val="00"/>
    <w:family w:val="auto"/>
    <w:pitch w:val="default"/>
    <w:sig w:usb0="00000000" w:usb1="00000000" w:usb2="00000001" w:usb3="00000000" w:csb0="400001BF" w:csb1="DFF7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28B4" w:rsidRDefault="007628B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1366B" w:rsidRDefault="00F1366B">
      <w:pPr>
        <w:spacing w:after="0"/>
      </w:pPr>
      <w:r>
        <w:separator/>
      </w:r>
    </w:p>
  </w:footnote>
  <w:footnote w:type="continuationSeparator" w:id="1">
    <w:p w:rsidR="00F1366B" w:rsidRDefault="00F1366B">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28B4" w:rsidRDefault="007628B4">
    <w:pPr>
      <w:pStyle w:val="Header"/>
    </w:pPr>
    <w:r>
      <w:pict>
        <v:shapetype id="_x0000_t202" coordsize="21600,21600" o:spt="202" path="m,l,21600r21600,l21600,xe">
          <v:stroke joinstyle="miter"/>
          <v:path gradientshapeok="t" o:connecttype="rect"/>
        </v:shapetype>
        <v:shape id="_x0000_s2049" type="#_x0000_t202" style="position:absolute;margin-left:104pt;margin-top:0;width:2in;height:2in;z-index:251659264;mso-wrap-style:none;mso-position-horizontal:right;mso-position-horizontal-relative:margin"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mgXp3M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FmgXp3MAgAA&#10;JQYAAA4AAAAAAAAAAQAgAAAAHwEAAGRycy9lMm9Eb2MueG1sUEsFBgAAAAAGAAYAWQEAAF0GAAAA&#10;AA==&#10;" filled="f" stroked="f" strokeweight=".5pt">
          <v:textbox style="mso-fit-shape-to-text:t" inset="0,0,0,0">
            <w:txbxContent>
              <w:p w:rsidR="007628B4" w:rsidRDefault="007628B4">
                <w:pPr>
                  <w:pStyle w:val="Header"/>
                </w:pPr>
                <w:r>
                  <w:fldChar w:fldCharType="begin"/>
                </w:r>
                <w:r w:rsidR="00F1366B">
                  <w:instrText xml:space="preserve"> PAGE  \* MERGEFORMAT </w:instrText>
                </w:r>
                <w:r>
                  <w:fldChar w:fldCharType="separate"/>
                </w:r>
                <w:r w:rsidR="003B449A">
                  <w:rPr>
                    <w:noProof/>
                  </w:rPr>
                  <w:t>1</w:t>
                </w:r>
                <w:r>
                  <w:fldChar w:fldCharType="end"/>
                </w:r>
              </w:p>
            </w:txbxContent>
          </v:textbox>
          <w10:wrap anchorx="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BEFC7EBA"/>
    <w:multiLevelType w:val="multilevel"/>
    <w:tmpl w:val="BEFC7EB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nsid w:val="D30FEE83"/>
    <w:multiLevelType w:val="multilevel"/>
    <w:tmpl w:val="D30FEE8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nsid w:val="DF3A5F37"/>
    <w:multiLevelType w:val="multilevel"/>
    <w:tmpl w:val="DF3A5F3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nsid w:val="DFBFAAD0"/>
    <w:multiLevelType w:val="multilevel"/>
    <w:tmpl w:val="DFBFAAD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nsid w:val="FCB7619E"/>
    <w:multiLevelType w:val="multilevel"/>
    <w:tmpl w:val="FCB7619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nsid w:val="FF8EB22B"/>
    <w:multiLevelType w:val="multilevel"/>
    <w:tmpl w:val="FF8EB22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7">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8">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9">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1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11">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2">
    <w:nsid w:val="32DE1802"/>
    <w:multiLevelType w:val="singleLevel"/>
    <w:tmpl w:val="32DE1802"/>
    <w:lvl w:ilvl="0">
      <w:start w:val="1"/>
      <w:numFmt w:val="bullet"/>
      <w:lvlText w:val=""/>
      <w:lvlJc w:val="left"/>
      <w:pPr>
        <w:tabs>
          <w:tab w:val="left" w:pos="420"/>
        </w:tabs>
        <w:ind w:left="420" w:hanging="420"/>
      </w:pPr>
      <w:rPr>
        <w:rFonts w:ascii="Wingdings" w:hAnsi="Wingdings" w:hint="default"/>
      </w:rPr>
    </w:lvl>
  </w:abstractNum>
  <w:abstractNum w:abstractNumId="13">
    <w:nsid w:val="7DFEA002"/>
    <w:multiLevelType w:val="multilevel"/>
    <w:tmpl w:val="7DFEA00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abstractNumId w:val="11"/>
  </w:num>
  <w:num w:numId="2">
    <w:abstractNumId w:val="9"/>
  </w:num>
  <w:num w:numId="3">
    <w:abstractNumId w:val="8"/>
  </w:num>
  <w:num w:numId="4">
    <w:abstractNumId w:val="10"/>
  </w:num>
  <w:num w:numId="5">
    <w:abstractNumId w:val="7"/>
  </w:num>
  <w:num w:numId="6">
    <w:abstractNumId w:val="6"/>
  </w:num>
  <w:num w:numId="7">
    <w:abstractNumId w:val="0"/>
  </w:num>
  <w:num w:numId="8">
    <w:abstractNumId w:val="4"/>
  </w:num>
  <w:num w:numId="9">
    <w:abstractNumId w:val="2"/>
  </w:num>
  <w:num w:numId="10">
    <w:abstractNumId w:val="13"/>
  </w:num>
  <w:num w:numId="11">
    <w:abstractNumId w:val="3"/>
  </w:num>
  <w:num w:numId="12">
    <w:abstractNumId w:val="1"/>
  </w:num>
  <w:num w:numId="13">
    <w:abstractNumId w:val="5"/>
  </w:num>
  <w:num w:numId="14">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noPunctuationKerning/>
  <w:characterSpacingControl w:val="doNotCompress"/>
  <w:hdrShapeDefaults>
    <o:shapedefaults v:ext="edit" spidmax="3074" fillcolor="white">
      <v:fill color="white"/>
    </o:shapedefaults>
    <o:shapelayout v:ext="edit">
      <o:idmap v:ext="edit" data="2"/>
    </o:shapelayout>
  </w:hdrShapeDefaults>
  <w:footnotePr>
    <w:footnote w:id="0"/>
    <w:footnote w:id="1"/>
  </w:footnotePr>
  <w:endnotePr>
    <w:endnote w:id="0"/>
    <w:endnote w:id="1"/>
  </w:endnotePr>
  <w:compat>
    <w:balanceSingleByteDoubleByteWidth/>
    <w:doNotExpandShiftReturn/>
    <w:adjustLineHeightInTable/>
    <w:doNotWrapTextWithPunct/>
    <w:doNotUseEastAsianBreakRules/>
    <w:useFELayout/>
  </w:compat>
  <w:rsids>
    <w:rsidRoot w:val="00B47730"/>
    <w:rsid w:val="BE9D6DFD"/>
    <w:rsid w:val="C5D432BB"/>
    <w:rsid w:val="F65D6FB2"/>
    <w:rsid w:val="FD765964"/>
    <w:rsid w:val="FF7D2548"/>
    <w:rsid w:val="FFFC8F42"/>
    <w:rsid w:val="00034616"/>
    <w:rsid w:val="0006063C"/>
    <w:rsid w:val="0015074B"/>
    <w:rsid w:val="0029639D"/>
    <w:rsid w:val="00326F90"/>
    <w:rsid w:val="003B449A"/>
    <w:rsid w:val="007628B4"/>
    <w:rsid w:val="00AA1D8D"/>
    <w:rsid w:val="00B47730"/>
    <w:rsid w:val="00CB0664"/>
    <w:rsid w:val="00F1366B"/>
    <w:rsid w:val="00F5321E"/>
    <w:rsid w:val="00FC693F"/>
    <w:rsid w:val="1F604643"/>
    <w:rsid w:val="2BFFCAA0"/>
    <w:rsid w:val="2E7B51D9"/>
    <w:rsid w:val="393102FC"/>
    <w:rsid w:val="7208F8A6"/>
    <w:rsid w:val="7FCD5443"/>
    <w:rsid w:val="7FDB0A3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1" w:defQFormat="0" w:count="267">
    <w:lsdException w:name="Normal" w:uiPriority="0" w:unhideWhenUsed="0" w:qFormat="1"/>
    <w:lsdException w:name="heading 1" w:uiPriority="9" w:unhideWhenUsed="0" w:qFormat="1"/>
    <w:lsdException w:name="heading 2" w:uiPriority="9"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qFormat="1"/>
    <w:lsdException w:name="footer" w:qFormat="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qFormat="1"/>
    <w:lsdException w:name="toa heading" w:semiHidden="1"/>
    <w:lsdException w:name="List" w:qFormat="1"/>
    <w:lsdException w:name="List Bullet" w:qFormat="1"/>
    <w:lsdException w:name="List Number" w:qFormat="1"/>
    <w:lsdException w:name="List 2" w:qFormat="1"/>
    <w:lsdException w:name="List 3" w:qFormat="1"/>
    <w:lsdException w:name="List 4" w:semiHidden="1"/>
    <w:lsdException w:name="List 5" w:semiHidden="1"/>
    <w:lsdException w:name="List Bullet 2" w:qFormat="1"/>
    <w:lsdException w:name="List Bullet 3" w:qFormat="1"/>
    <w:lsdException w:name="List Bullet 4" w:semiHidden="1"/>
    <w:lsdException w:name="List Bullet 5" w:semiHidden="1"/>
    <w:lsdException w:name="List Number 3" w:qFormat="1"/>
    <w:lsdException w:name="List Number 4" w:semiHidden="1"/>
    <w:lsdException w:name="List Number 5" w:semiHidden="1"/>
    <w:lsdException w:name="Title" w:uiPriority="10" w:unhideWhenUsed="0" w:qFormat="1"/>
    <w:lsdException w:name="Closing" w:semiHidden="1"/>
    <w:lsdException w:name="Signature" w:semiHidden="1"/>
    <w:lsdException w:name="Default Paragraph Font" w:semiHidden="1" w:uiPriority="1" w:qFormat="1"/>
    <w:lsdException w:name="Body Text" w:qFormat="1"/>
    <w:lsdException w:name="Body Text Indent" w:semiHidden="1"/>
    <w:lsdException w:name="List Continue" w:qFormat="1"/>
    <w:lsdException w:name="List Continue 2" w:qFormat="1"/>
    <w:lsdException w:name="List Continue 3" w:qFormat="1"/>
    <w:lsdException w:name="List Continue 4" w:semiHidden="1"/>
    <w:lsdException w:name="List Continue 5" w:semiHidden="1"/>
    <w:lsdException w:name="Message Header" w:semiHidden="1"/>
    <w:lsdException w:name="Subtitle" w:uiPriority="11" w:unhideWhenUsed="0"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qFormat="1"/>
    <w:lsdException w:name="Body Text 3" w:qFormat="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unhideWhenUsed="0" w:qFormat="1"/>
    <w:lsdException w:name="Emphasis" w:uiPriority="20" w:unhideWhenUsed="0" w:qFormat="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qFormat="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qFormat="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lsdException w:name="Table Simple 2" w:semiHidden="1"/>
    <w:lsdException w:name="Table Simple 3" w:semiHidden="1"/>
    <w:lsdException w:name="Table Classic 1"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3"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semiHidden="1"/>
    <w:lsdException w:name="Table Grid" w:uiPriority="59" w:unhideWhenUsed="0" w:qFormat="1"/>
    <w:lsdException w:name="Table Theme" w:semiHidden="1"/>
    <w:lsdException w:name="Placeholder Text" w:semiHidden="1"/>
    <w:lsdException w:name="No Spacing" w:uiPriority="1" w:unhideWhenUsed="0" w:qFormat="1"/>
    <w:lsdException w:name="Light Shading" w:uiPriority="60" w:unhideWhenUsed="0" w:qFormat="1"/>
    <w:lsdException w:name="Light List" w:uiPriority="61" w:unhideWhenUsed="0" w:qFormat="1"/>
    <w:lsdException w:name="Light Grid" w:uiPriority="62" w:unhideWhenUsed="0" w:qFormat="1"/>
    <w:lsdException w:name="Medium Shading 1" w:uiPriority="63" w:unhideWhenUsed="0" w:qFormat="1"/>
    <w:lsdException w:name="Medium Shading 2" w:uiPriority="64" w:unhideWhenUsed="0" w:qFormat="1"/>
    <w:lsdException w:name="Medium List 1" w:uiPriority="65" w:unhideWhenUsed="0" w:qFormat="1"/>
    <w:lsdException w:name="Medium List 2" w:uiPriority="66" w:unhideWhenUsed="0" w:qFormat="1"/>
    <w:lsdException w:name="Medium Grid 1" w:uiPriority="67" w:unhideWhenUsed="0"/>
    <w:lsdException w:name="Medium Grid 2" w:uiPriority="68" w:unhideWhenUsed="0"/>
    <w:lsdException w:name="Medium Grid 3" w:uiPriority="69" w:unhideWhenUsed="0"/>
    <w:lsdException w:name="Dark List" w:uiPriority="70" w:unhideWhenUsed="0" w:qFormat="1"/>
    <w:lsdException w:name="Colorful Shading" w:uiPriority="71" w:unhideWhenUsed="0" w:qFormat="1"/>
    <w:lsdException w:name="Colorful List" w:uiPriority="72" w:unhideWhenUsed="0" w:qFormat="1"/>
    <w:lsdException w:name="Colorful Grid" w:uiPriority="73" w:unhideWhenUsed="0" w:qFormat="1"/>
    <w:lsdException w:name="Light Shading Accent 1" w:uiPriority="60" w:unhideWhenUsed="0" w:qFormat="1"/>
    <w:lsdException w:name="Light List Accent 1" w:uiPriority="61" w:unhideWhenUsed="0" w:qFormat="1"/>
    <w:lsdException w:name="Light Grid Accent 1" w:uiPriority="62" w:unhideWhenUsed="0" w:qFormat="1"/>
    <w:lsdException w:name="Medium Shading 1 Accent 1" w:uiPriority="63" w:unhideWhenUsed="0" w:qFormat="1"/>
    <w:lsdException w:name="Medium Shading 2 Accent 1" w:uiPriority="64" w:unhideWhenUsed="0" w:qFormat="1"/>
    <w:lsdException w:name="Medium List 1 Accent 1" w:uiPriority="65" w:unhideWhenUsed="0" w:qFormat="1"/>
    <w:lsdException w:name="Revision" w:semiHidden="1"/>
    <w:lsdException w:name="List Paragraph" w:uiPriority="34" w:unhideWhenUsed="0" w:qFormat="1"/>
    <w:lsdException w:name="Quote" w:uiPriority="29" w:unhideWhenUsed="0" w:qFormat="1"/>
    <w:lsdException w:name="Intense Quote" w:uiPriority="30" w:unhideWhenUsed="0" w:qFormat="1"/>
    <w:lsdException w:name="Medium List 2 Accent 1" w:uiPriority="66" w:unhideWhenUsed="0" w:qFormat="1"/>
    <w:lsdException w:name="Medium Grid 1 Accent 1" w:uiPriority="67" w:unhideWhenUsed="0"/>
    <w:lsdException w:name="Medium Grid 2 Accent 1" w:uiPriority="68" w:unhideWhenUsed="0"/>
    <w:lsdException w:name="Medium Grid 3 Accent 1" w:uiPriority="69" w:unhideWhenUsed="0"/>
    <w:lsdException w:name="Dark List Accent 1" w:uiPriority="70" w:unhideWhenUsed="0"/>
    <w:lsdException w:name="Colorful Shading Accent 1" w:uiPriority="71" w:unhideWhenUsed="0" w:qFormat="1"/>
    <w:lsdException w:name="Colorful List Accent 1" w:uiPriority="72" w:unhideWhenUsed="0"/>
    <w:lsdException w:name="Colorful Grid Accent 1" w:uiPriority="73" w:unhideWhenUsed="0" w:qFormat="1"/>
    <w:lsdException w:name="Light Shading Accent 2" w:uiPriority="60" w:unhideWhenUsed="0" w:qFormat="1"/>
    <w:lsdException w:name="Light List Accent 2" w:uiPriority="61" w:unhideWhenUsed="0" w:qFormat="1"/>
    <w:lsdException w:name="Light Grid Accent 2" w:uiPriority="62" w:unhideWhenUsed="0" w:qFormat="1"/>
    <w:lsdException w:name="Medium Shading 1 Accent 2" w:uiPriority="63" w:unhideWhenUsed="0" w:qFormat="1"/>
    <w:lsdException w:name="Medium Shading 2 Accent 2" w:uiPriority="64" w:unhideWhenUsed="0" w:qFormat="1"/>
    <w:lsdException w:name="Medium List 1 Accent 2" w:uiPriority="65" w:unhideWhenUsed="0" w:qFormat="1"/>
    <w:lsdException w:name="Medium List 2 Accent 2" w:uiPriority="66" w:unhideWhenUsed="0" w:qFormat="1"/>
    <w:lsdException w:name="Medium Grid 1 Accent 2" w:uiPriority="67" w:unhideWhenUsed="0"/>
    <w:lsdException w:name="Medium Grid 2 Accent 2" w:uiPriority="68" w:unhideWhenUsed="0" w:qFormat="1"/>
    <w:lsdException w:name="Medium Grid 3 Accent 2" w:uiPriority="69" w:unhideWhenUsed="0"/>
    <w:lsdException w:name="Dark List Accent 2" w:uiPriority="70" w:unhideWhenUsed="0"/>
    <w:lsdException w:name="Colorful Shading Accent 2" w:uiPriority="71" w:unhideWhenUsed="0" w:qFormat="1"/>
    <w:lsdException w:name="Colorful List Accent 2" w:uiPriority="72" w:unhideWhenUsed="0" w:qFormat="1"/>
    <w:lsdException w:name="Colorful Grid Accent 2" w:uiPriority="73" w:unhideWhenUsed="0" w:qFormat="1"/>
    <w:lsdException w:name="Light Shading Accent 3" w:uiPriority="60" w:unhideWhenUsed="0" w:qFormat="1"/>
    <w:lsdException w:name="Light List Accent 3" w:uiPriority="61" w:unhideWhenUsed="0" w:qFormat="1"/>
    <w:lsdException w:name="Light Grid Accent 3" w:uiPriority="62" w:unhideWhenUsed="0" w:qFormat="1"/>
    <w:lsdException w:name="Medium Shading 1 Accent 3" w:uiPriority="63" w:unhideWhenUsed="0" w:qFormat="1"/>
    <w:lsdException w:name="Medium Shading 2 Accent 3" w:uiPriority="64" w:unhideWhenUsed="0" w:qFormat="1"/>
    <w:lsdException w:name="Medium List 1 Accent 3" w:uiPriority="65" w:unhideWhenUsed="0" w:qFormat="1"/>
    <w:lsdException w:name="Medium List 2 Accent 3" w:uiPriority="66" w:unhideWhenUsed="0" w:qFormat="1"/>
    <w:lsdException w:name="Medium Grid 1 Accent 3" w:uiPriority="67" w:unhideWhenUsed="0"/>
    <w:lsdException w:name="Medium Grid 2 Accent 3" w:uiPriority="68" w:unhideWhenUsed="0"/>
    <w:lsdException w:name="Medium Grid 3 Accent 3" w:uiPriority="69" w:unhideWhenUsed="0"/>
    <w:lsdException w:name="Dark List Accent 3" w:uiPriority="70" w:unhideWhenUsed="0"/>
    <w:lsdException w:name="Colorful Shading Accent 3" w:uiPriority="71" w:unhideWhenUsed="0" w:qFormat="1"/>
    <w:lsdException w:name="Colorful List Accent 3" w:uiPriority="72" w:unhideWhenUsed="0" w:qFormat="1"/>
    <w:lsdException w:name="Colorful Grid Accent 3" w:uiPriority="73" w:unhideWhenUsed="0" w:qFormat="1"/>
    <w:lsdException w:name="Light Shading Accent 4" w:uiPriority="60" w:unhideWhenUsed="0" w:qFormat="1"/>
    <w:lsdException w:name="Light List Accent 4" w:uiPriority="61" w:unhideWhenUsed="0" w:qFormat="1"/>
    <w:lsdException w:name="Light Grid Accent 4" w:uiPriority="62" w:unhideWhenUsed="0" w:qFormat="1"/>
    <w:lsdException w:name="Medium Shading 1 Accent 4" w:uiPriority="63" w:unhideWhenUsed="0" w:qFormat="1"/>
    <w:lsdException w:name="Medium Shading 2 Accent 4" w:uiPriority="64" w:unhideWhenUsed="0" w:qFormat="1"/>
    <w:lsdException w:name="Medium List 1 Accent 4" w:uiPriority="65" w:unhideWhenUsed="0" w:qFormat="1"/>
    <w:lsdException w:name="Medium List 2 Accent 4" w:uiPriority="66" w:unhideWhenUsed="0" w:qFormat="1"/>
    <w:lsdException w:name="Medium Grid 1 Accent 4" w:uiPriority="67" w:unhideWhenUsed="0"/>
    <w:lsdException w:name="Medium Grid 2 Accent 4" w:uiPriority="68" w:unhideWhenUsed="0"/>
    <w:lsdException w:name="Medium Grid 3 Accent 4" w:uiPriority="69" w:unhideWhenUsed="0"/>
    <w:lsdException w:name="Dark List Accent 4" w:uiPriority="70" w:unhideWhenUsed="0"/>
    <w:lsdException w:name="Colorful Shading Accent 4" w:uiPriority="71" w:unhideWhenUsed="0" w:qFormat="1"/>
    <w:lsdException w:name="Colorful List Accent 4" w:uiPriority="72" w:unhideWhenUsed="0" w:qFormat="1"/>
    <w:lsdException w:name="Colorful Grid Accent 4" w:uiPriority="73" w:unhideWhenUsed="0" w:qFormat="1"/>
    <w:lsdException w:name="Light Shading Accent 5" w:uiPriority="60" w:unhideWhenUsed="0" w:qFormat="1"/>
    <w:lsdException w:name="Light List Accent 5" w:uiPriority="61" w:unhideWhenUsed="0" w:qFormat="1"/>
    <w:lsdException w:name="Light Grid Accent 5" w:uiPriority="62" w:unhideWhenUsed="0" w:qFormat="1"/>
    <w:lsdException w:name="Medium Shading 1 Accent 5" w:uiPriority="63" w:unhideWhenUsed="0" w:qFormat="1"/>
    <w:lsdException w:name="Medium Shading 2 Accent 5" w:uiPriority="64" w:unhideWhenUsed="0" w:qFormat="1"/>
    <w:lsdException w:name="Medium List 1 Accent 5" w:uiPriority="65" w:unhideWhenUsed="0" w:qFormat="1"/>
    <w:lsdException w:name="Medium List 2 Accent 5" w:uiPriority="66" w:unhideWhenUsed="0" w:qFormat="1"/>
    <w:lsdException w:name="Medium Grid 1 Accent 5" w:uiPriority="67" w:unhideWhenUsed="0"/>
    <w:lsdException w:name="Medium Grid 2 Accent 5" w:uiPriority="68" w:unhideWhenUsed="0" w:qFormat="1"/>
    <w:lsdException w:name="Medium Grid 3 Accent 5" w:uiPriority="69" w:unhideWhenUsed="0"/>
    <w:lsdException w:name="Dark List Accent 5" w:uiPriority="70" w:unhideWhenUsed="0" w:qFormat="1"/>
    <w:lsdException w:name="Colorful Shading Accent 5" w:uiPriority="71" w:unhideWhenUsed="0" w:qFormat="1"/>
    <w:lsdException w:name="Colorful List Accent 5" w:uiPriority="72" w:unhideWhenUsed="0" w:qFormat="1"/>
    <w:lsdException w:name="Colorful Grid Accent 5" w:uiPriority="73" w:unhideWhenUsed="0" w:qFormat="1"/>
    <w:lsdException w:name="Light Shading Accent 6" w:uiPriority="60" w:unhideWhenUsed="0" w:qFormat="1"/>
    <w:lsdException w:name="Light List Accent 6" w:uiPriority="61" w:unhideWhenUsed="0" w:qFormat="1"/>
    <w:lsdException w:name="Light Grid Accent 6" w:uiPriority="62" w:unhideWhenUsed="0" w:qFormat="1"/>
    <w:lsdException w:name="Medium Shading 1 Accent 6" w:uiPriority="63" w:unhideWhenUsed="0" w:qFormat="1"/>
    <w:lsdException w:name="Medium Shading 2 Accent 6" w:uiPriority="64" w:unhideWhenUsed="0" w:qFormat="1"/>
    <w:lsdException w:name="Medium List 1 Accent 6" w:uiPriority="65" w:unhideWhenUsed="0" w:qFormat="1"/>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qFormat="1"/>
    <w:lsdException w:name="Dark List Accent 6" w:uiPriority="70" w:unhideWhenUsed="0" w:qFormat="1"/>
    <w:lsdException w:name="Colorful Shading Accent 6" w:uiPriority="71" w:unhideWhenUsed="0" w:qFormat="1"/>
    <w:lsdException w:name="Colorful List Accent 6" w:uiPriority="72" w:unhideWhenUsed="0" w:qFormat="1"/>
    <w:lsdException w:name="Colorful Grid Accent 6" w:uiPriority="73" w:unhideWhenUsed="0" w:qFormat="1"/>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semiHidden="1" w:uiPriority="37"/>
    <w:lsdException w:name="TOC Heading" w:semiHidden="1" w:uiPriority="39" w:qFormat="1"/>
  </w:latentStyles>
  <w:style w:type="paragraph" w:default="1" w:styleId="Normal">
    <w:name w:val="Normal"/>
    <w:qFormat/>
    <w:rsid w:val="007628B4"/>
    <w:pPr>
      <w:spacing w:after="200" w:line="276" w:lineRule="auto"/>
    </w:pPr>
    <w:rPr>
      <w:rFonts w:eastAsiaTheme="minorEastAsia" w:cstheme="minorBidi"/>
      <w:sz w:val="24"/>
      <w:szCs w:val="22"/>
    </w:rPr>
  </w:style>
  <w:style w:type="paragraph" w:styleId="Heading1">
    <w:name w:val="heading 1"/>
    <w:basedOn w:val="Normal"/>
    <w:next w:val="Normal"/>
    <w:link w:val="Heading1Char"/>
    <w:uiPriority w:val="9"/>
    <w:qFormat/>
    <w:rsid w:val="007628B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628B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628B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628B4"/>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628B4"/>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rsid w:val="007628B4"/>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rsid w:val="007628B4"/>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628B4"/>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7628B4"/>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rsid w:val="007628B4"/>
    <w:pPr>
      <w:spacing w:after="120"/>
    </w:pPr>
  </w:style>
  <w:style w:type="paragraph" w:styleId="BodyText2">
    <w:name w:val="Body Text 2"/>
    <w:basedOn w:val="Normal"/>
    <w:link w:val="BodyText2Char"/>
    <w:uiPriority w:val="99"/>
    <w:unhideWhenUsed/>
    <w:qFormat/>
    <w:rsid w:val="007628B4"/>
    <w:pPr>
      <w:spacing w:after="120" w:line="480" w:lineRule="auto"/>
    </w:pPr>
  </w:style>
  <w:style w:type="paragraph" w:styleId="BodyText3">
    <w:name w:val="Body Text 3"/>
    <w:basedOn w:val="Normal"/>
    <w:link w:val="BodyText3Char"/>
    <w:uiPriority w:val="99"/>
    <w:unhideWhenUsed/>
    <w:qFormat/>
    <w:rsid w:val="007628B4"/>
    <w:pPr>
      <w:spacing w:after="120"/>
    </w:pPr>
    <w:rPr>
      <w:sz w:val="16"/>
      <w:szCs w:val="16"/>
    </w:rPr>
  </w:style>
  <w:style w:type="paragraph" w:styleId="Caption">
    <w:name w:val="caption"/>
    <w:basedOn w:val="Normal"/>
    <w:next w:val="Normal"/>
    <w:uiPriority w:val="35"/>
    <w:semiHidden/>
    <w:unhideWhenUsed/>
    <w:qFormat/>
    <w:rsid w:val="007628B4"/>
    <w:pPr>
      <w:spacing w:line="240" w:lineRule="auto"/>
    </w:pPr>
    <w:rPr>
      <w:b/>
      <w:bCs/>
      <w:color w:val="4F81BD" w:themeColor="accent1"/>
      <w:sz w:val="18"/>
      <w:szCs w:val="18"/>
    </w:rPr>
  </w:style>
  <w:style w:type="character" w:styleId="Emphasis">
    <w:name w:val="Emphasis"/>
    <w:basedOn w:val="DefaultParagraphFont"/>
    <w:uiPriority w:val="20"/>
    <w:qFormat/>
    <w:rsid w:val="007628B4"/>
    <w:rPr>
      <w:i/>
      <w:iCs/>
    </w:rPr>
  </w:style>
  <w:style w:type="paragraph" w:styleId="Footer">
    <w:name w:val="footer"/>
    <w:basedOn w:val="Normal"/>
    <w:link w:val="FooterChar"/>
    <w:uiPriority w:val="99"/>
    <w:unhideWhenUsed/>
    <w:qFormat/>
    <w:rsid w:val="007628B4"/>
    <w:pPr>
      <w:tabs>
        <w:tab w:val="center" w:pos="4680"/>
        <w:tab w:val="right" w:pos="9360"/>
      </w:tabs>
      <w:spacing w:after="0" w:line="240" w:lineRule="auto"/>
    </w:pPr>
  </w:style>
  <w:style w:type="paragraph" w:styleId="Header">
    <w:name w:val="header"/>
    <w:basedOn w:val="Normal"/>
    <w:link w:val="HeaderChar"/>
    <w:uiPriority w:val="99"/>
    <w:unhideWhenUsed/>
    <w:qFormat/>
    <w:rsid w:val="007628B4"/>
    <w:pPr>
      <w:tabs>
        <w:tab w:val="center" w:pos="4680"/>
        <w:tab w:val="right" w:pos="9360"/>
      </w:tabs>
      <w:spacing w:after="0" w:line="240" w:lineRule="auto"/>
    </w:pPr>
  </w:style>
  <w:style w:type="paragraph" w:styleId="List">
    <w:name w:val="List"/>
    <w:basedOn w:val="Normal"/>
    <w:uiPriority w:val="99"/>
    <w:unhideWhenUsed/>
    <w:qFormat/>
    <w:rsid w:val="007628B4"/>
    <w:pPr>
      <w:ind w:left="360" w:hanging="360"/>
      <w:contextualSpacing/>
    </w:pPr>
  </w:style>
  <w:style w:type="paragraph" w:styleId="List2">
    <w:name w:val="List 2"/>
    <w:basedOn w:val="Normal"/>
    <w:uiPriority w:val="99"/>
    <w:unhideWhenUsed/>
    <w:qFormat/>
    <w:rsid w:val="007628B4"/>
    <w:pPr>
      <w:ind w:left="720" w:hanging="360"/>
      <w:contextualSpacing/>
    </w:pPr>
  </w:style>
  <w:style w:type="paragraph" w:styleId="List3">
    <w:name w:val="List 3"/>
    <w:basedOn w:val="Normal"/>
    <w:uiPriority w:val="99"/>
    <w:unhideWhenUsed/>
    <w:qFormat/>
    <w:rsid w:val="007628B4"/>
    <w:pPr>
      <w:ind w:left="1080" w:hanging="360"/>
      <w:contextualSpacing/>
    </w:pPr>
  </w:style>
  <w:style w:type="paragraph" w:styleId="ListBullet">
    <w:name w:val="List Bullet"/>
    <w:basedOn w:val="Normal"/>
    <w:uiPriority w:val="99"/>
    <w:unhideWhenUsed/>
    <w:qFormat/>
    <w:rsid w:val="007628B4"/>
    <w:pPr>
      <w:numPr>
        <w:numId w:val="1"/>
      </w:numPr>
      <w:contextualSpacing/>
    </w:pPr>
  </w:style>
  <w:style w:type="paragraph" w:styleId="ListBullet2">
    <w:name w:val="List Bullet 2"/>
    <w:basedOn w:val="Normal"/>
    <w:uiPriority w:val="99"/>
    <w:unhideWhenUsed/>
    <w:qFormat/>
    <w:rsid w:val="007628B4"/>
    <w:pPr>
      <w:numPr>
        <w:numId w:val="2"/>
      </w:numPr>
      <w:contextualSpacing/>
    </w:pPr>
  </w:style>
  <w:style w:type="paragraph" w:styleId="ListBullet3">
    <w:name w:val="List Bullet 3"/>
    <w:basedOn w:val="Normal"/>
    <w:uiPriority w:val="99"/>
    <w:unhideWhenUsed/>
    <w:qFormat/>
    <w:rsid w:val="007628B4"/>
    <w:pPr>
      <w:numPr>
        <w:numId w:val="3"/>
      </w:numPr>
      <w:contextualSpacing/>
    </w:pPr>
  </w:style>
  <w:style w:type="paragraph" w:styleId="ListContinue">
    <w:name w:val="List Continue"/>
    <w:basedOn w:val="Normal"/>
    <w:uiPriority w:val="99"/>
    <w:unhideWhenUsed/>
    <w:qFormat/>
    <w:rsid w:val="007628B4"/>
    <w:pPr>
      <w:spacing w:after="120"/>
      <w:ind w:left="360"/>
      <w:contextualSpacing/>
    </w:pPr>
  </w:style>
  <w:style w:type="paragraph" w:styleId="ListContinue2">
    <w:name w:val="List Continue 2"/>
    <w:basedOn w:val="Normal"/>
    <w:uiPriority w:val="99"/>
    <w:unhideWhenUsed/>
    <w:qFormat/>
    <w:rsid w:val="007628B4"/>
    <w:pPr>
      <w:spacing w:after="120"/>
      <w:ind w:left="720"/>
      <w:contextualSpacing/>
    </w:pPr>
  </w:style>
  <w:style w:type="paragraph" w:styleId="ListContinue3">
    <w:name w:val="List Continue 3"/>
    <w:basedOn w:val="Normal"/>
    <w:uiPriority w:val="99"/>
    <w:unhideWhenUsed/>
    <w:qFormat/>
    <w:rsid w:val="007628B4"/>
    <w:pPr>
      <w:spacing w:after="120"/>
      <w:ind w:left="1080"/>
      <w:contextualSpacing/>
    </w:pPr>
  </w:style>
  <w:style w:type="paragraph" w:styleId="ListNumber">
    <w:name w:val="List Number"/>
    <w:basedOn w:val="Normal"/>
    <w:uiPriority w:val="99"/>
    <w:unhideWhenUsed/>
    <w:qFormat/>
    <w:rsid w:val="007628B4"/>
    <w:pPr>
      <w:numPr>
        <w:numId w:val="4"/>
      </w:numPr>
      <w:contextualSpacing/>
    </w:pPr>
  </w:style>
  <w:style w:type="paragraph" w:styleId="ListNumber2">
    <w:name w:val="List Number 2"/>
    <w:basedOn w:val="Normal"/>
    <w:uiPriority w:val="99"/>
    <w:unhideWhenUsed/>
    <w:rsid w:val="007628B4"/>
    <w:pPr>
      <w:numPr>
        <w:numId w:val="5"/>
      </w:numPr>
      <w:contextualSpacing/>
    </w:pPr>
  </w:style>
  <w:style w:type="paragraph" w:styleId="ListNumber3">
    <w:name w:val="List Number 3"/>
    <w:basedOn w:val="Normal"/>
    <w:uiPriority w:val="99"/>
    <w:unhideWhenUsed/>
    <w:qFormat/>
    <w:rsid w:val="007628B4"/>
    <w:pPr>
      <w:numPr>
        <w:numId w:val="6"/>
      </w:numPr>
      <w:contextualSpacing/>
    </w:pPr>
  </w:style>
  <w:style w:type="paragraph" w:styleId="MacroText">
    <w:name w:val="macro"/>
    <w:link w:val="MacroTextChar"/>
    <w:uiPriority w:val="99"/>
    <w:unhideWhenUsed/>
    <w:qFormat/>
    <w:rsid w:val="007628B4"/>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paragraph" w:styleId="NormalWeb">
    <w:name w:val="Normal (Web)"/>
    <w:uiPriority w:val="99"/>
    <w:semiHidden/>
    <w:unhideWhenUsed/>
    <w:qFormat/>
    <w:rsid w:val="007628B4"/>
    <w:pPr>
      <w:spacing w:beforeAutospacing="1" w:afterAutospacing="1"/>
    </w:pPr>
    <w:rPr>
      <w:sz w:val="24"/>
      <w:szCs w:val="24"/>
      <w:lang w:eastAsia="zh-CN"/>
    </w:rPr>
  </w:style>
  <w:style w:type="character" w:styleId="Strong">
    <w:name w:val="Strong"/>
    <w:basedOn w:val="DefaultParagraphFont"/>
    <w:uiPriority w:val="22"/>
    <w:qFormat/>
    <w:rsid w:val="007628B4"/>
    <w:rPr>
      <w:b/>
      <w:bCs/>
    </w:rPr>
  </w:style>
  <w:style w:type="paragraph" w:styleId="Subtitle">
    <w:name w:val="Subtitle"/>
    <w:basedOn w:val="Normal"/>
    <w:next w:val="Normal"/>
    <w:link w:val="SubtitleChar"/>
    <w:uiPriority w:val="11"/>
    <w:qFormat/>
    <w:rsid w:val="007628B4"/>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qFormat/>
    <w:rsid w:val="007628B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rsid w:val="007628B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sid w:val="007628B4"/>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sid w:val="007628B4"/>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sid w:val="007628B4"/>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sid w:val="007628B4"/>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sid w:val="007628B4"/>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sid w:val="007628B4"/>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sid w:val="007628B4"/>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rsid w:val="007628B4"/>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rsid w:val="007628B4"/>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rsid w:val="007628B4"/>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rsid w:val="007628B4"/>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rsid w:val="007628B4"/>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rsid w:val="007628B4"/>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rsid w:val="007628B4"/>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rsid w:val="007628B4"/>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rsid w:val="007628B4"/>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rsid w:val="007628B4"/>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rsid w:val="007628B4"/>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rsid w:val="007628B4"/>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rsid w:val="007628B4"/>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rsid w:val="007628B4"/>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rsid w:val="007628B4"/>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rsid w:val="007628B4"/>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rsid w:val="007628B4"/>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rsid w:val="007628B4"/>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rsid w:val="007628B4"/>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rsid w:val="007628B4"/>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rsid w:val="007628B4"/>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rsid w:val="007628B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rsid w:val="007628B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rsid w:val="007628B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rsid w:val="007628B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rsid w:val="007628B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rsid w:val="007628B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rsid w:val="007628B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sid w:val="007628B4"/>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sid w:val="007628B4"/>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sid w:val="007628B4"/>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sid w:val="007628B4"/>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sid w:val="007628B4"/>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sid w:val="007628B4"/>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sid w:val="007628B4"/>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sid w:val="007628B4"/>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sid w:val="007628B4"/>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sid w:val="007628B4"/>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sid w:val="007628B4"/>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sid w:val="007628B4"/>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sid w:val="007628B4"/>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7628B4"/>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7628B4"/>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7628B4"/>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7628B4"/>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7628B4"/>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7628B4"/>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7628B4"/>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7628B4"/>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7628B4"/>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7628B4"/>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sid w:val="007628B4"/>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7628B4"/>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7628B4"/>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sid w:val="007628B4"/>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7628B4"/>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7628B4"/>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rsid w:val="007628B4"/>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rsid w:val="007628B4"/>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rsid w:val="007628B4"/>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rsid w:val="007628B4"/>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rsid w:val="007628B4"/>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rsid w:val="007628B4"/>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sid w:val="007628B4"/>
    <w:rPr>
      <w:color w:val="FFFFFF" w:themeColor="background1"/>
    </w:rPr>
    <w:tblPr>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7628B4"/>
    <w:rPr>
      <w:color w:val="FFFFFF" w:themeColor="background1"/>
    </w:rPr>
    <w:tblPr>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7628B4"/>
    <w:rPr>
      <w:color w:val="FFFFFF" w:themeColor="background1"/>
    </w:rPr>
    <w:tblPr>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7628B4"/>
    <w:rPr>
      <w:color w:val="FFFFFF" w:themeColor="background1"/>
    </w:rPr>
    <w:tblPr>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7628B4"/>
    <w:rPr>
      <w:color w:val="FFFFFF" w:themeColor="background1"/>
    </w:rPr>
    <w:tblPr>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sid w:val="007628B4"/>
    <w:rPr>
      <w:color w:val="FFFFFF" w:themeColor="background1"/>
    </w:rPr>
    <w:tblPr>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sid w:val="007628B4"/>
    <w:rPr>
      <w:color w:val="FFFFFF" w:themeColor="background1"/>
    </w:rPr>
    <w:tblPr>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sid w:val="007628B4"/>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sid w:val="007628B4"/>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sid w:val="007628B4"/>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sid w:val="007628B4"/>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sid w:val="007628B4"/>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sid w:val="007628B4"/>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sid w:val="007628B4"/>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sid w:val="007628B4"/>
    <w:rPr>
      <w:color w:val="000000" w:themeColor="text1"/>
    </w:rPr>
    <w:tblPr>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7628B4"/>
    <w:rPr>
      <w:color w:val="000000" w:themeColor="text1"/>
    </w:rPr>
    <w:tblPr>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sid w:val="007628B4"/>
    <w:rPr>
      <w:color w:val="000000" w:themeColor="text1"/>
    </w:rPr>
    <w:tblPr>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sid w:val="007628B4"/>
    <w:rPr>
      <w:color w:val="000000" w:themeColor="text1"/>
    </w:rPr>
    <w:tblPr>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sid w:val="007628B4"/>
    <w:rPr>
      <w:color w:val="000000" w:themeColor="text1"/>
    </w:rPr>
    <w:tblPr>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sid w:val="007628B4"/>
    <w:rPr>
      <w:color w:val="000000" w:themeColor="text1"/>
    </w:rPr>
    <w:tblPr>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sid w:val="007628B4"/>
    <w:rPr>
      <w:color w:val="000000" w:themeColor="text1"/>
    </w:rPr>
    <w:tblPr>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sid w:val="007628B4"/>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sid w:val="007628B4"/>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sid w:val="007628B4"/>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sid w:val="007628B4"/>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sid w:val="007628B4"/>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sid w:val="007628B4"/>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sid w:val="007628B4"/>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rsid w:val="007628B4"/>
  </w:style>
  <w:style w:type="character" w:customStyle="1" w:styleId="FooterChar">
    <w:name w:val="Footer Char"/>
    <w:basedOn w:val="DefaultParagraphFont"/>
    <w:link w:val="Footer"/>
    <w:uiPriority w:val="99"/>
    <w:qFormat/>
    <w:rsid w:val="007628B4"/>
  </w:style>
  <w:style w:type="paragraph" w:styleId="NoSpacing">
    <w:name w:val="No Spacing"/>
    <w:uiPriority w:val="1"/>
    <w:qFormat/>
    <w:rsid w:val="007628B4"/>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qFormat/>
    <w:rsid w:val="007628B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7628B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7628B4"/>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7628B4"/>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sid w:val="007628B4"/>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7628B4"/>
    <w:pPr>
      <w:ind w:left="720"/>
      <w:contextualSpacing/>
    </w:pPr>
  </w:style>
  <w:style w:type="character" w:customStyle="1" w:styleId="BodyTextChar">
    <w:name w:val="Body Text Char"/>
    <w:basedOn w:val="DefaultParagraphFont"/>
    <w:link w:val="BodyText"/>
    <w:uiPriority w:val="99"/>
    <w:qFormat/>
    <w:rsid w:val="007628B4"/>
  </w:style>
  <w:style w:type="character" w:customStyle="1" w:styleId="BodyText2Char">
    <w:name w:val="Body Text 2 Char"/>
    <w:basedOn w:val="DefaultParagraphFont"/>
    <w:link w:val="BodyText2"/>
    <w:uiPriority w:val="99"/>
    <w:qFormat/>
    <w:rsid w:val="007628B4"/>
  </w:style>
  <w:style w:type="character" w:customStyle="1" w:styleId="BodyText3Char">
    <w:name w:val="Body Text 3 Char"/>
    <w:basedOn w:val="DefaultParagraphFont"/>
    <w:link w:val="BodyText3"/>
    <w:uiPriority w:val="99"/>
    <w:qFormat/>
    <w:rsid w:val="007628B4"/>
    <w:rPr>
      <w:sz w:val="16"/>
      <w:szCs w:val="16"/>
    </w:rPr>
  </w:style>
  <w:style w:type="character" w:customStyle="1" w:styleId="MacroTextChar">
    <w:name w:val="Macro Text Char"/>
    <w:basedOn w:val="DefaultParagraphFont"/>
    <w:link w:val="MacroText"/>
    <w:uiPriority w:val="99"/>
    <w:qFormat/>
    <w:rsid w:val="007628B4"/>
    <w:rPr>
      <w:rFonts w:ascii="Courier" w:hAnsi="Courier"/>
      <w:sz w:val="20"/>
      <w:szCs w:val="20"/>
    </w:rPr>
  </w:style>
  <w:style w:type="paragraph" w:styleId="Quote">
    <w:name w:val="Quote"/>
    <w:basedOn w:val="Normal"/>
    <w:next w:val="Normal"/>
    <w:link w:val="QuoteChar"/>
    <w:uiPriority w:val="29"/>
    <w:qFormat/>
    <w:rsid w:val="007628B4"/>
    <w:rPr>
      <w:i/>
      <w:iCs/>
      <w:color w:val="000000" w:themeColor="text1"/>
    </w:rPr>
  </w:style>
  <w:style w:type="character" w:customStyle="1" w:styleId="QuoteChar">
    <w:name w:val="Quote Char"/>
    <w:basedOn w:val="DefaultParagraphFont"/>
    <w:link w:val="Quote"/>
    <w:uiPriority w:val="29"/>
    <w:qFormat/>
    <w:rsid w:val="007628B4"/>
    <w:rPr>
      <w:i/>
      <w:iCs/>
      <w:color w:val="000000" w:themeColor="text1"/>
    </w:rPr>
  </w:style>
  <w:style w:type="character" w:customStyle="1" w:styleId="Heading4Char">
    <w:name w:val="Heading 4 Char"/>
    <w:basedOn w:val="DefaultParagraphFont"/>
    <w:link w:val="Heading4"/>
    <w:uiPriority w:val="9"/>
    <w:semiHidden/>
    <w:qFormat/>
    <w:rsid w:val="007628B4"/>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7628B4"/>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sid w:val="007628B4"/>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sid w:val="007628B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7628B4"/>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7628B4"/>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rsid w:val="007628B4"/>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sid w:val="007628B4"/>
    <w:rPr>
      <w:b/>
      <w:bCs/>
      <w:i/>
      <w:iCs/>
      <w:color w:val="4F81BD" w:themeColor="accent1"/>
    </w:rPr>
  </w:style>
  <w:style w:type="character" w:customStyle="1" w:styleId="SubtleEmphasis1">
    <w:name w:val="Subtle Emphasis1"/>
    <w:basedOn w:val="DefaultParagraphFont"/>
    <w:uiPriority w:val="19"/>
    <w:qFormat/>
    <w:rsid w:val="007628B4"/>
    <w:rPr>
      <w:i/>
      <w:iCs/>
      <w:color w:val="7F7F7F" w:themeColor="text1" w:themeTint="80"/>
    </w:rPr>
  </w:style>
  <w:style w:type="character" w:customStyle="1" w:styleId="IntenseEmphasis1">
    <w:name w:val="Intense Emphasis1"/>
    <w:basedOn w:val="DefaultParagraphFont"/>
    <w:uiPriority w:val="21"/>
    <w:qFormat/>
    <w:rsid w:val="007628B4"/>
    <w:rPr>
      <w:b/>
      <w:bCs/>
      <w:i/>
      <w:iCs/>
      <w:color w:val="4F81BD" w:themeColor="accent1"/>
    </w:rPr>
  </w:style>
  <w:style w:type="character" w:customStyle="1" w:styleId="SubtleReference1">
    <w:name w:val="Subtle Reference1"/>
    <w:basedOn w:val="DefaultParagraphFont"/>
    <w:uiPriority w:val="31"/>
    <w:qFormat/>
    <w:rsid w:val="007628B4"/>
    <w:rPr>
      <w:smallCaps/>
      <w:color w:val="C0504D" w:themeColor="accent2"/>
      <w:u w:val="single"/>
    </w:rPr>
  </w:style>
  <w:style w:type="character" w:customStyle="1" w:styleId="IntenseReference1">
    <w:name w:val="Intense Reference1"/>
    <w:basedOn w:val="DefaultParagraphFont"/>
    <w:uiPriority w:val="32"/>
    <w:qFormat/>
    <w:rsid w:val="007628B4"/>
    <w:rPr>
      <w:b/>
      <w:bCs/>
      <w:smallCaps/>
      <w:color w:val="C0504D" w:themeColor="accent2"/>
      <w:spacing w:val="5"/>
      <w:u w:val="single"/>
    </w:rPr>
  </w:style>
  <w:style w:type="character" w:customStyle="1" w:styleId="BookTitle1">
    <w:name w:val="Book Title1"/>
    <w:basedOn w:val="DefaultParagraphFont"/>
    <w:uiPriority w:val="33"/>
    <w:qFormat/>
    <w:rsid w:val="007628B4"/>
    <w:rPr>
      <w:b/>
      <w:bCs/>
      <w:smallCaps/>
      <w:spacing w:val="5"/>
    </w:rPr>
  </w:style>
  <w:style w:type="paragraph" w:customStyle="1" w:styleId="TOCHeading1">
    <w:name w:val="TOC Heading1"/>
    <w:basedOn w:val="Heading1"/>
    <w:next w:val="Normal"/>
    <w:uiPriority w:val="39"/>
    <w:semiHidden/>
    <w:unhideWhenUsed/>
    <w:qFormat/>
    <w:rsid w:val="007628B4"/>
    <w:pPr>
      <w:outlineLvl w:val="9"/>
    </w:pPr>
  </w:style>
  <w:style w:type="table" w:customStyle="1" w:styleId="TableGrid0">
    <w:name w:val="TableGrid"/>
    <w:qFormat/>
    <w:rsid w:val="007628B4"/>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3B44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449A"/>
    <w:rPr>
      <w:rFonts w:ascii="Tahoma" w:eastAsiaTheme="minorEastAsi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2319</Words>
  <Characters>13224</Characters>
  <Application>Microsoft Office Word</Application>
  <DocSecurity>0</DocSecurity>
  <Lines>110</Lines>
  <Paragraphs>31</Paragraphs>
  <ScaleCrop>false</ScaleCrop>
  <Company/>
  <LinksUpToDate>false</LinksUpToDate>
  <CharactersWithSpaces>15512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HP</cp:lastModifiedBy>
  <cp:revision>2</cp:revision>
  <dcterms:created xsi:type="dcterms:W3CDTF">2026-05-11T17:01:00Z</dcterms:created>
  <dcterms:modified xsi:type="dcterms:W3CDTF">2026-05-11T17:01:00Z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B77F2C1EEF8AD4B4A339F269E93751C5_43</vt:lpwstr>
  </property>
  <property fmtid="{D5CDD505-2E9C-101B-9397-08002B2CF9AE}" pid="4" name="KSOTemplateDocerSaveRecord">
    <vt:lpwstr>eyJoZGlkIjoiM2Q2NDc2YTIxOTA2ZTNjNDcxYzUxZjU2N2RkYzdiY2EiLCJ1c2VySWQiOiI1Njc2MTcyNDA1MDgifQ==</vt:lpwstr>
  </property>
</Properties>
</file>